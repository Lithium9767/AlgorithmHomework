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CC195">
      <w:pPr>
        <w:pStyle w:val="5"/>
        <w:spacing w:before="3"/>
        <w:ind w:left="0"/>
        <w:rPr>
          <w:rFonts w:ascii="Times New Roman"/>
          <w:sz w:val="18"/>
        </w:rPr>
      </w:pPr>
      <w:bookmarkStart w:id="40" w:name="_GoBack"/>
      <w:bookmarkEnd w:id="40"/>
    </w:p>
    <w:p w14:paraId="333D0732">
      <w:pPr>
        <w:spacing w:after="0"/>
        <w:rPr>
          <w:rFonts w:ascii="Times New Roman"/>
          <w:sz w:val="18"/>
        </w:rPr>
        <w:sectPr>
          <w:type w:val="continuous"/>
          <w:pgSz w:w="11910" w:h="16840"/>
          <w:pgMar w:top="1580" w:right="1320" w:bottom="280" w:left="1320" w:header="720" w:footer="720" w:gutter="0"/>
          <w:cols w:space="720" w:num="1"/>
        </w:sectPr>
      </w:pPr>
    </w:p>
    <w:p w14:paraId="64131737">
      <w:pPr>
        <w:pStyle w:val="5"/>
        <w:ind w:left="0"/>
        <w:rPr>
          <w:rFonts w:ascii="Times New Roman"/>
          <w:sz w:val="98"/>
        </w:rPr>
      </w:pPr>
    </w:p>
    <w:p w14:paraId="1F5F9ECE">
      <w:pPr>
        <w:pStyle w:val="5"/>
        <w:ind w:left="0"/>
        <w:rPr>
          <w:rFonts w:ascii="Times New Roman"/>
          <w:sz w:val="98"/>
        </w:rPr>
      </w:pPr>
    </w:p>
    <w:p w14:paraId="6B2C47FA">
      <w:pPr>
        <w:pStyle w:val="5"/>
        <w:spacing w:before="1"/>
        <w:ind w:left="0"/>
        <w:rPr>
          <w:rFonts w:ascii="Times New Roman"/>
          <w:sz w:val="125"/>
        </w:rPr>
      </w:pPr>
    </w:p>
    <w:p w14:paraId="77D7D262">
      <w:pPr>
        <w:pStyle w:val="2"/>
        <w:numPr>
          <w:ilvl w:val="0"/>
          <w:numId w:val="1"/>
        </w:numPr>
        <w:tabs>
          <w:tab w:val="left" w:pos="658"/>
          <w:tab w:val="left" w:pos="659"/>
        </w:tabs>
        <w:spacing w:before="0" w:after="0" w:line="610" w:lineRule="exact"/>
        <w:ind w:left="658" w:right="0" w:hanging="539"/>
        <w:jc w:val="left"/>
      </w:pPr>
      <w:bookmarkStart w:id="0" w:name="实验目的"/>
      <w:bookmarkEnd w:id="0"/>
      <w:bookmarkStart w:id="1" w:name="实验目的"/>
      <w:bookmarkEnd w:id="1"/>
      <w:r>
        <w:t>实验目的</w:t>
      </w:r>
    </w:p>
    <w:p w14:paraId="27CDBE34">
      <w:pPr>
        <w:spacing w:before="302"/>
        <w:ind w:left="118" w:right="2769" w:firstLine="0"/>
        <w:jc w:val="center"/>
        <w:rPr>
          <w:rFonts w:hint="eastAsia" w:ascii="Microsoft JhengHei" w:eastAsia="Microsoft JhengHei"/>
          <w:sz w:val="41"/>
        </w:rPr>
      </w:pPr>
      <w:r>
        <w:br w:type="column"/>
      </w:r>
      <w:r>
        <w:rPr>
          <w:rFonts w:hint="eastAsia" w:ascii="Microsoft JhengHei" w:eastAsia="Microsoft JhengHei"/>
          <w:spacing w:val="-414"/>
          <w:sz w:val="41"/>
        </w:rPr>
        <w:t>《</w:t>
      </w:r>
      <w:r>
        <w:rPr>
          <w:rFonts w:hint="eastAsia" w:ascii="Microsoft JhengHei" w:eastAsia="Microsoft JhengHei"/>
          <w:position w:val="-49"/>
          <w:sz w:val="41"/>
        </w:rPr>
        <w:t>上</w:t>
      </w:r>
      <w:r>
        <w:rPr>
          <w:rFonts w:hint="eastAsia" w:ascii="Microsoft JhengHei" w:eastAsia="Microsoft JhengHei"/>
          <w:spacing w:val="-414"/>
          <w:sz w:val="41"/>
        </w:rPr>
        <w:t>算</w:t>
      </w:r>
      <w:r>
        <w:rPr>
          <w:rFonts w:hint="eastAsia" w:ascii="Microsoft JhengHei" w:eastAsia="Microsoft JhengHei"/>
          <w:position w:val="-49"/>
          <w:sz w:val="41"/>
        </w:rPr>
        <w:t>机</w:t>
      </w:r>
      <w:r>
        <w:rPr>
          <w:rFonts w:hint="eastAsia" w:ascii="Microsoft JhengHei" w:eastAsia="Microsoft JhengHei"/>
          <w:spacing w:val="-414"/>
          <w:sz w:val="41"/>
        </w:rPr>
        <w:t>法</w:t>
      </w:r>
      <w:r>
        <w:rPr>
          <w:rFonts w:hint="eastAsia" w:ascii="Microsoft JhengHei" w:eastAsia="Microsoft JhengHei"/>
          <w:position w:val="-49"/>
          <w:sz w:val="41"/>
        </w:rPr>
        <w:t>实</w:t>
      </w:r>
      <w:r>
        <w:rPr>
          <w:rFonts w:hint="eastAsia" w:ascii="Microsoft JhengHei" w:eastAsia="Microsoft JhengHei"/>
          <w:spacing w:val="-414"/>
          <w:sz w:val="41"/>
        </w:rPr>
        <w:t>分</w:t>
      </w:r>
      <w:r>
        <w:rPr>
          <w:rFonts w:hint="eastAsia" w:ascii="Microsoft JhengHei" w:eastAsia="Microsoft JhengHei"/>
          <w:position w:val="-49"/>
          <w:sz w:val="41"/>
        </w:rPr>
        <w:t>验</w:t>
      </w:r>
      <w:r>
        <w:rPr>
          <w:rFonts w:hint="eastAsia" w:ascii="Microsoft JhengHei" w:eastAsia="Microsoft JhengHei"/>
          <w:spacing w:val="-414"/>
          <w:sz w:val="41"/>
        </w:rPr>
        <w:t>析</w:t>
      </w:r>
      <w:r>
        <w:rPr>
          <w:rFonts w:hint="eastAsia" w:ascii="Microsoft JhengHei" w:eastAsia="Microsoft JhengHei"/>
          <w:position w:val="-49"/>
          <w:sz w:val="41"/>
        </w:rPr>
        <w:t>选</w:t>
      </w:r>
      <w:r>
        <w:rPr>
          <w:rFonts w:hint="eastAsia" w:ascii="Microsoft JhengHei" w:eastAsia="Microsoft JhengHei"/>
          <w:spacing w:val="-414"/>
          <w:sz w:val="41"/>
        </w:rPr>
        <w:t>与</w:t>
      </w:r>
      <w:r>
        <w:rPr>
          <w:rFonts w:hint="eastAsia" w:ascii="Microsoft JhengHei" w:eastAsia="Microsoft JhengHei"/>
          <w:position w:val="-49"/>
          <w:sz w:val="41"/>
        </w:rPr>
        <w:t>题</w:t>
      </w:r>
      <w:r>
        <w:rPr>
          <w:rFonts w:hint="eastAsia" w:ascii="Microsoft JhengHei" w:eastAsia="Microsoft JhengHei"/>
          <w:spacing w:val="-414"/>
          <w:sz w:val="41"/>
        </w:rPr>
        <w:t>设</w:t>
      </w:r>
      <w:r>
        <w:rPr>
          <w:rFonts w:hint="eastAsia" w:ascii="Microsoft JhengHei" w:eastAsia="Microsoft JhengHei"/>
          <w:position w:val="-49"/>
          <w:sz w:val="41"/>
        </w:rPr>
        <w:t>及</w:t>
      </w:r>
      <w:r>
        <w:rPr>
          <w:rFonts w:hint="eastAsia" w:ascii="Microsoft JhengHei" w:eastAsia="Microsoft JhengHei"/>
          <w:spacing w:val="-414"/>
          <w:sz w:val="41"/>
        </w:rPr>
        <w:t>计</w:t>
      </w:r>
      <w:r>
        <w:rPr>
          <w:rFonts w:hint="eastAsia" w:ascii="Microsoft JhengHei" w:eastAsia="Microsoft JhengHei"/>
          <w:position w:val="-49"/>
          <w:sz w:val="41"/>
        </w:rPr>
        <w:t>要</w:t>
      </w:r>
      <w:r>
        <w:rPr>
          <w:rFonts w:hint="eastAsia" w:ascii="Microsoft JhengHei" w:eastAsia="Microsoft JhengHei"/>
          <w:spacing w:val="-414"/>
          <w:sz w:val="41"/>
        </w:rPr>
        <w:t>》</w:t>
      </w:r>
      <w:r>
        <w:rPr>
          <w:rFonts w:hint="eastAsia" w:ascii="Microsoft JhengHei" w:eastAsia="Microsoft JhengHei"/>
          <w:position w:val="-49"/>
          <w:sz w:val="41"/>
        </w:rPr>
        <w:t>求</w:t>
      </w:r>
    </w:p>
    <w:p w14:paraId="757F18F4">
      <w:pPr>
        <w:spacing w:before="146"/>
        <w:ind w:left="118" w:right="2769" w:firstLine="0"/>
        <w:jc w:val="center"/>
        <w:rPr>
          <w:rFonts w:hint="eastAsia" w:ascii="Microsoft JhengHei" w:eastAsia="Microsoft JhengHei"/>
          <w:sz w:val="28"/>
        </w:rPr>
      </w:pPr>
      <w:r>
        <w:rPr>
          <w:rFonts w:hint="eastAsia" w:ascii="Microsoft JhengHei" w:eastAsia="Microsoft JhengHei"/>
          <w:sz w:val="28"/>
        </w:rPr>
        <w:t>天津大学智能与计算学部</w:t>
      </w:r>
    </w:p>
    <w:p w14:paraId="5EB5A868">
      <w:pPr>
        <w:spacing w:before="146"/>
        <w:ind w:left="118" w:right="2769" w:firstLine="0"/>
        <w:jc w:val="center"/>
        <w:rPr>
          <w:rFonts w:hint="default" w:ascii="Microsoft JhengHei" w:eastAsia="宋体"/>
          <w:sz w:val="28"/>
          <w:lang w:val="en-US" w:eastAsia="zh-CN"/>
        </w:rPr>
      </w:pPr>
      <w:r>
        <w:rPr>
          <w:rFonts w:hint="eastAsia" w:ascii="Microsoft JhengHei" w:eastAsia="宋体"/>
          <w:sz w:val="28"/>
          <w:lang w:val="en-US" w:eastAsia="zh-CN"/>
        </w:rPr>
        <w:t>算法设计与分析教研组</w:t>
      </w:r>
    </w:p>
    <w:p w14:paraId="092FF3C3">
      <w:pPr>
        <w:pStyle w:val="4"/>
        <w:spacing w:before="192"/>
        <w:rPr>
          <w:rFonts w:hint="eastAsia" w:ascii="Microsoft JhengHei" w:eastAsia="Microsoft JhengHei"/>
          <w:sz w:val="28"/>
        </w:rPr>
        <w:sectPr>
          <w:type w:val="continuous"/>
          <w:pgSz w:w="11910" w:h="16840"/>
          <w:pgMar w:top="1580" w:right="1320" w:bottom="280" w:left="1320" w:header="720" w:footer="720" w:gutter="0"/>
          <w:cols w:equalWidth="0" w:num="2">
            <w:col w:w="2076" w:space="577"/>
            <w:col w:w="6617"/>
          </w:cols>
        </w:sectPr>
      </w:pPr>
    </w:p>
    <w:p w14:paraId="34DFB9B0">
      <w:pPr>
        <w:pStyle w:val="10"/>
        <w:numPr>
          <w:ilvl w:val="1"/>
          <w:numId w:val="1"/>
        </w:numPr>
        <w:tabs>
          <w:tab w:val="left" w:pos="718"/>
        </w:tabs>
        <w:spacing w:before="113" w:after="0" w:line="240" w:lineRule="auto"/>
        <w:ind w:left="717" w:right="0" w:hanging="303"/>
        <w:jc w:val="left"/>
        <w:rPr>
          <w:rFonts w:hint="eastAsia" w:ascii="Microsoft JhengHei" w:hAnsi="Microsoft JhengHei" w:eastAsia="Microsoft JhengHei"/>
          <w:sz w:val="24"/>
        </w:rPr>
      </w:pPr>
      <w:r>
        <w:rPr>
          <w:rFonts w:hint="eastAsia" w:ascii="Microsoft JhengHei" w:hAnsi="Microsoft JhengHei" w:eastAsia="Microsoft JhengHei"/>
          <w:sz w:val="24"/>
        </w:rPr>
        <w:t>掌握利用算法进行问题求解的实验流程</w:t>
      </w:r>
    </w:p>
    <w:p w14:paraId="45BFF947">
      <w:pPr>
        <w:pStyle w:val="10"/>
        <w:numPr>
          <w:ilvl w:val="1"/>
          <w:numId w:val="1"/>
        </w:numPr>
        <w:tabs>
          <w:tab w:val="left" w:pos="718"/>
        </w:tabs>
        <w:spacing w:before="25" w:after="0" w:line="240" w:lineRule="auto"/>
        <w:ind w:left="717" w:right="0" w:hanging="303"/>
        <w:jc w:val="left"/>
        <w:rPr>
          <w:rFonts w:hint="eastAsia" w:ascii="Microsoft JhengHei" w:hAnsi="Microsoft JhengHei" w:eastAsia="Microsoft JhengHei"/>
          <w:sz w:val="24"/>
        </w:rPr>
      </w:pPr>
      <w:r>
        <w:rPr>
          <w:rFonts w:hint="eastAsia" w:ascii="Microsoft JhengHei" w:hAnsi="Microsoft JhengHei" w:eastAsia="Microsoft JhengHei"/>
          <w:sz w:val="24"/>
        </w:rPr>
        <w:t>强化对课堂所学算法原理的理解</w:t>
      </w:r>
    </w:p>
    <w:p w14:paraId="71B77D60">
      <w:pPr>
        <w:pStyle w:val="10"/>
        <w:numPr>
          <w:ilvl w:val="1"/>
          <w:numId w:val="1"/>
        </w:numPr>
        <w:tabs>
          <w:tab w:val="left" w:pos="718"/>
        </w:tabs>
        <w:spacing w:before="24" w:after="0" w:line="240" w:lineRule="auto"/>
        <w:ind w:left="717" w:right="0" w:hanging="303"/>
        <w:jc w:val="left"/>
        <w:rPr>
          <w:rFonts w:hint="eastAsia" w:ascii="Microsoft JhengHei" w:hAnsi="Microsoft JhengHei" w:eastAsia="Microsoft JhengHei"/>
          <w:sz w:val="24"/>
        </w:rPr>
      </w:pPr>
      <w:r>
        <w:rPr>
          <w:rFonts w:hint="eastAsia" w:ascii="Microsoft JhengHei" w:hAnsi="Microsoft JhengHei" w:eastAsia="Microsoft JhengHei"/>
          <w:sz w:val="24"/>
        </w:rPr>
        <w:t>提升利用算法原理进行编码实践的能力</w:t>
      </w:r>
    </w:p>
    <w:p w14:paraId="4A4BB3E0">
      <w:pPr>
        <w:pStyle w:val="10"/>
        <w:numPr>
          <w:ilvl w:val="1"/>
          <w:numId w:val="1"/>
        </w:numPr>
        <w:tabs>
          <w:tab w:val="left" w:pos="718"/>
        </w:tabs>
        <w:spacing w:before="24" w:after="0" w:line="240" w:lineRule="auto"/>
        <w:ind w:left="717" w:right="0" w:hanging="303"/>
        <w:jc w:val="left"/>
        <w:rPr>
          <w:rFonts w:hint="eastAsia" w:ascii="Microsoft JhengHei" w:hAnsi="Microsoft JhengHei" w:eastAsia="Microsoft JhengHei"/>
          <w:sz w:val="24"/>
        </w:rPr>
      </w:pPr>
      <w:r>
        <w:rPr>
          <w:rFonts w:hint="eastAsia" w:ascii="Microsoft JhengHei" w:hAnsi="Microsoft JhengHei" w:eastAsia="Microsoft JhengHei"/>
          <w:sz w:val="24"/>
        </w:rPr>
        <w:t>了解算法研究的前沿动态，拓展算法改进的思路</w:t>
      </w:r>
    </w:p>
    <w:p w14:paraId="379FFD13">
      <w:pPr>
        <w:pStyle w:val="2"/>
        <w:numPr>
          <w:ilvl w:val="0"/>
          <w:numId w:val="1"/>
        </w:numPr>
        <w:tabs>
          <w:tab w:val="left" w:pos="658"/>
          <w:tab w:val="left" w:pos="659"/>
        </w:tabs>
        <w:spacing w:before="270" w:after="0" w:line="610" w:lineRule="exact"/>
        <w:ind w:left="658" w:right="0" w:hanging="539"/>
        <w:jc w:val="left"/>
      </w:pPr>
      <w:bookmarkStart w:id="2" w:name="实验内容及要求"/>
      <w:bookmarkEnd w:id="2"/>
      <w:bookmarkStart w:id="3" w:name="实验内容及要求"/>
      <w:bookmarkEnd w:id="3"/>
      <w:r>
        <w:t>实验内容及要求</w:t>
      </w:r>
    </w:p>
    <w:p w14:paraId="122A1E16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>实验</w:t>
      </w:r>
      <w:r>
        <w:rPr>
          <w:rFonts w:hint="eastAsia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>建议以小组的形式完成，每组建议不超过3人（小组人数过多影响个人评价）</w:t>
      </w:r>
      <w:r>
        <w:rPr>
          <w:rFonts w:hint="default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>，编程语言推荐但不限于</w:t>
      </w:r>
      <w:r>
        <w:rPr>
          <w:rFonts w:ascii="CMMI12" w:hAnsi="CMMI12" w:eastAsia="CMMI12" w:cs="CMMI12"/>
          <w:i/>
          <w:iCs/>
          <w:color w:val="000000"/>
          <w:kern w:val="0"/>
          <w:sz w:val="23"/>
          <w:szCs w:val="23"/>
          <w:lang w:val="en-US" w:eastAsia="zh-CN" w:bidi="ar"/>
        </w:rPr>
        <w:t>c</w:t>
      </w:r>
      <w:r>
        <w:rPr>
          <w:rFonts w:ascii="CMR12" w:hAnsi="CMR12" w:eastAsia="CMR12" w:cs="CMR12"/>
          <w:color w:val="000000"/>
          <w:kern w:val="0"/>
          <w:sz w:val="23"/>
          <w:szCs w:val="23"/>
          <w:lang w:val="en-US" w:eastAsia="zh-CN" w:bidi="ar"/>
        </w:rPr>
        <w:t>/</w:t>
      </w:r>
      <w:r>
        <w:rPr>
          <w:rFonts w:hint="default" w:ascii="CMMI12" w:hAnsi="CMMI12" w:eastAsia="CMMI12" w:cs="CMMI12"/>
          <w:i/>
          <w:iCs/>
          <w:color w:val="000000"/>
          <w:kern w:val="0"/>
          <w:sz w:val="23"/>
          <w:szCs w:val="23"/>
          <w:lang w:val="en-US" w:eastAsia="zh-CN" w:bidi="ar"/>
        </w:rPr>
        <w:t xml:space="preserve">c </w:t>
      </w:r>
      <w:r>
        <w:rPr>
          <w:rFonts w:hint="default" w:ascii="CMR12" w:hAnsi="CMR12" w:eastAsia="CMR12" w:cs="CMR12"/>
          <w:color w:val="000000"/>
          <w:kern w:val="0"/>
          <w:sz w:val="23"/>
          <w:szCs w:val="23"/>
          <w:lang w:val="en-US" w:eastAsia="zh-CN" w:bidi="ar"/>
        </w:rPr>
        <w:t>+ +</w:t>
      </w:r>
      <w:r>
        <w:rPr>
          <w:rFonts w:hint="default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>。要求每</w:t>
      </w:r>
      <w:r>
        <w:rPr>
          <w:rFonts w:hint="eastAsia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>组至少</w:t>
      </w:r>
      <w:r>
        <w:rPr>
          <w:rFonts w:hint="default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 xml:space="preserve">从下列主题中选择 </w:t>
      </w:r>
      <w:r>
        <w:rPr>
          <w:rFonts w:ascii="LMRoman12-Regular" w:hAnsi="LMRoman12-Regular" w:eastAsia="LMRoman12-Regular" w:cs="LMRoman12-Regular"/>
          <w:color w:val="000000"/>
          <w:kern w:val="0"/>
          <w:sz w:val="23"/>
          <w:szCs w:val="23"/>
          <w:lang w:val="en-US" w:eastAsia="zh-CN" w:bidi="ar"/>
        </w:rPr>
        <w:t xml:space="preserve">1 </w:t>
      </w:r>
      <w:r>
        <w:rPr>
          <w:rFonts w:hint="default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>项作为实验内容，完成实验设计、过程实现、结果分析、实验总结及实验报告撰写。</w:t>
      </w:r>
    </w:p>
    <w:p w14:paraId="0FB50648">
      <w:pPr>
        <w:pStyle w:val="3"/>
        <w:numPr>
          <w:ilvl w:val="1"/>
          <w:numId w:val="2"/>
        </w:numPr>
        <w:tabs>
          <w:tab w:val="left" w:pos="819"/>
          <w:tab w:val="left" w:pos="820"/>
        </w:tabs>
        <w:spacing w:before="442" w:after="0" w:line="420" w:lineRule="exact"/>
        <w:ind w:left="819" w:right="0" w:hanging="700"/>
        <w:jc w:val="left"/>
      </w:pPr>
      <w:bookmarkStart w:id="4" w:name="算法改进类"/>
      <w:bookmarkEnd w:id="4"/>
      <w:bookmarkStart w:id="5" w:name="算法改进类"/>
      <w:bookmarkEnd w:id="5"/>
      <w:r>
        <w:t>算法改进类</w:t>
      </w:r>
    </w:p>
    <w:p w14:paraId="206EE323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>针对货箱装船问题、</w:t>
      </w:r>
      <w:r>
        <w:rPr>
          <w:rFonts w:ascii="CMR12" w:hAnsi="CMR12" w:eastAsia="CMR12" w:cs="CMR12"/>
          <w:color w:val="000000"/>
          <w:kern w:val="0"/>
          <w:sz w:val="23"/>
          <w:szCs w:val="23"/>
          <w:lang w:val="en-US" w:eastAsia="zh-CN" w:bidi="ar"/>
        </w:rPr>
        <w:t xml:space="preserve">0/1 </w:t>
      </w:r>
      <w:r>
        <w:rPr>
          <w:rFonts w:hint="default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 xml:space="preserve">背包问题、子集和数问题、多段图最段路径问题、所有点 </w:t>
      </w:r>
    </w:p>
    <w:p w14:paraId="173B96BC">
      <w:pPr>
        <w:keepNext w:val="0"/>
        <w:keepLines w:val="0"/>
        <w:widowControl/>
        <w:suppressLineNumbers w:val="0"/>
        <w:jc w:val="left"/>
      </w:pPr>
      <w:r>
        <w:rPr>
          <w:rFonts w:hint="default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 xml:space="preserve">对最短路径问题、矩阵乘法链问题、最大非交叉子网问题、最⻓公共子序列问题、带罚 </w:t>
      </w:r>
    </w:p>
    <w:p w14:paraId="115AF0D4">
      <w:pPr>
        <w:keepNext w:val="0"/>
        <w:keepLines w:val="0"/>
        <w:widowControl/>
        <w:suppressLineNumbers w:val="0"/>
        <w:jc w:val="left"/>
      </w:pPr>
      <w:r>
        <w:rPr>
          <w:rFonts w:hint="default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>款额的作业调度问题、</w:t>
      </w:r>
      <w:r>
        <w:rPr>
          <w:rFonts w:ascii="LMRoman12-Regular" w:hAnsi="LMRoman12-Regular" w:eastAsia="LMRoman12-Regular" w:cs="LMRoman12-Regular"/>
          <w:color w:val="000000"/>
          <w:kern w:val="0"/>
          <w:sz w:val="23"/>
          <w:szCs w:val="23"/>
          <w:lang w:val="en-US" w:eastAsia="zh-CN" w:bidi="ar"/>
        </w:rPr>
        <w:t xml:space="preserve">TSP </w:t>
      </w:r>
      <w:r>
        <w:rPr>
          <w:rFonts w:hint="default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>问题的 其中之一</w:t>
      </w:r>
      <w:r>
        <w:rPr>
          <w:rFonts w:hint="default" w:ascii="LMRoman12-Regular" w:hAnsi="LMRoman12-Regular" w:eastAsia="LMRoman12-Regular" w:cs="LMRoman12-Regular"/>
          <w:color w:val="000000"/>
          <w:kern w:val="0"/>
          <w:sz w:val="23"/>
          <w:szCs w:val="23"/>
          <w:lang w:val="en-US" w:eastAsia="zh-CN" w:bidi="ar"/>
        </w:rPr>
        <w:t xml:space="preserve">: </w:t>
      </w:r>
    </w:p>
    <w:p w14:paraId="248DA513">
      <w:pPr>
        <w:keepNext w:val="0"/>
        <w:keepLines w:val="0"/>
        <w:widowControl/>
        <w:suppressLineNumbers w:val="0"/>
        <w:ind w:firstLine="460" w:firstLineChars="200"/>
        <w:jc w:val="left"/>
      </w:pPr>
      <w:r>
        <w:rPr>
          <w:rFonts w:hint="default" w:ascii="LMRoman12-Regular" w:hAnsi="LMRoman12-Regular" w:eastAsia="LMRoman12-Regular" w:cs="LMRoman12-Regular"/>
          <w:color w:val="000000"/>
          <w:kern w:val="0"/>
          <w:sz w:val="23"/>
          <w:szCs w:val="23"/>
          <w:lang w:val="en-US" w:eastAsia="zh-CN" w:bidi="ar"/>
        </w:rPr>
        <w:t xml:space="preserve">• </w:t>
      </w:r>
      <w:r>
        <w:rPr>
          <w:rFonts w:hint="default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 xml:space="preserve">指出现有求解算法的局限，提出改进方案或新的算法解决方案 </w:t>
      </w:r>
    </w:p>
    <w:p w14:paraId="5AC53B70">
      <w:pPr>
        <w:keepNext w:val="0"/>
        <w:keepLines w:val="0"/>
        <w:widowControl/>
        <w:suppressLineNumbers w:val="0"/>
        <w:ind w:firstLine="460" w:firstLineChars="200"/>
        <w:jc w:val="left"/>
      </w:pPr>
      <w:r>
        <w:rPr>
          <w:rFonts w:hint="default" w:ascii="LMRoman12-Regular" w:hAnsi="LMRoman12-Regular" w:eastAsia="LMRoman12-Regular" w:cs="LMRoman12-Regular"/>
          <w:color w:val="000000"/>
          <w:kern w:val="0"/>
          <w:sz w:val="23"/>
          <w:szCs w:val="23"/>
          <w:lang w:val="en-US" w:eastAsia="zh-CN" w:bidi="ar"/>
        </w:rPr>
        <w:t xml:space="preserve">• </w:t>
      </w:r>
      <w:r>
        <w:rPr>
          <w:rFonts w:hint="default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 xml:space="preserve">放松约束条件的限制，提出改进方案 </w:t>
      </w:r>
    </w:p>
    <w:p w14:paraId="2867343D">
      <w:pPr>
        <w:keepNext w:val="0"/>
        <w:keepLines w:val="0"/>
        <w:widowControl/>
        <w:suppressLineNumbers w:val="0"/>
        <w:ind w:firstLine="460" w:firstLineChars="200"/>
        <w:jc w:val="left"/>
      </w:pPr>
      <w:r>
        <w:rPr>
          <w:rFonts w:hint="default" w:ascii="LMRoman12-Regular" w:hAnsi="LMRoman12-Regular" w:eastAsia="LMRoman12-Regular" w:cs="LMRoman12-Regular"/>
          <w:color w:val="000000"/>
          <w:kern w:val="0"/>
          <w:sz w:val="23"/>
          <w:szCs w:val="23"/>
          <w:lang w:val="en-US" w:eastAsia="zh-CN" w:bidi="ar"/>
        </w:rPr>
        <w:t xml:space="preserve">• </w:t>
      </w:r>
      <w:r>
        <w:rPr>
          <w:rFonts w:hint="default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 xml:space="preserve">加强约束条件的限制，提出改进方案 </w:t>
      </w:r>
    </w:p>
    <w:p w14:paraId="11132159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>要求：改进方案有针对性、思路清晰；需要对比实验结果。</w:t>
      </w:r>
    </w:p>
    <w:p w14:paraId="72C5F809">
      <w:pPr>
        <w:pStyle w:val="3"/>
        <w:numPr>
          <w:ilvl w:val="1"/>
          <w:numId w:val="2"/>
        </w:numPr>
        <w:tabs>
          <w:tab w:val="left" w:pos="819"/>
          <w:tab w:val="left" w:pos="820"/>
        </w:tabs>
        <w:spacing w:before="187" w:after="0" w:line="240" w:lineRule="auto"/>
        <w:ind w:left="819" w:right="0" w:hanging="700"/>
        <w:jc w:val="left"/>
      </w:pPr>
      <w:bookmarkStart w:id="6" w:name="算法验证类"/>
      <w:bookmarkEnd w:id="6"/>
      <w:bookmarkStart w:id="7" w:name="算法验证类"/>
      <w:bookmarkEnd w:id="7"/>
      <w:r>
        <w:t>算法验证类</w:t>
      </w:r>
    </w:p>
    <w:p w14:paraId="1609F819">
      <w:pPr>
        <w:keepNext w:val="0"/>
        <w:keepLines w:val="0"/>
        <w:widowControl/>
        <w:suppressLineNumbers w:val="0"/>
        <w:ind w:left="440" w:leftChars="200" w:firstLine="277" w:firstLineChars="126"/>
        <w:jc w:val="left"/>
        <w:rPr>
          <w:rFonts w:hint="eastAsia" w:eastAsia="宋体"/>
          <w:lang w:eastAsia="zh-CN"/>
        </w:rPr>
      </w:pPr>
      <w:r>
        <w:rPr>
          <w:rFonts w:hint="eastAsia"/>
        </w:rPr>
        <w:t>利用动态规划、回溯及分支限界中某一算法，选择附件 1 中至少两个问题的至少 三个数据集进行实验验证</w:t>
      </w:r>
      <w:r>
        <w:rPr>
          <w:rFonts w:hint="eastAsia" w:eastAsia="宋体"/>
          <w:lang w:eastAsia="zh-CN"/>
        </w:rPr>
        <w:t>。</w:t>
      </w:r>
    </w:p>
    <w:p w14:paraId="1A3D3C96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>要求：分析数据集分布特点对算法性能的影响，归纳算法解决不同问题的优缺点。</w:t>
      </w:r>
    </w:p>
    <w:p w14:paraId="4E19A40D">
      <w:pPr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</w:p>
    <w:p w14:paraId="0B56BD17">
      <w:pPr>
        <w:pStyle w:val="5"/>
        <w:spacing w:before="183"/>
        <w:ind w:left="0"/>
        <w:jc w:val="center"/>
      </w:pPr>
      <w:r>
        <w:rPr>
          <w:w w:val="97"/>
        </w:rPr>
        <w:t>1</w:t>
      </w:r>
    </w:p>
    <w:p w14:paraId="7D76C8E7">
      <w:pPr>
        <w:spacing w:after="0"/>
        <w:jc w:val="center"/>
        <w:sectPr>
          <w:type w:val="continuous"/>
          <w:pgSz w:w="11910" w:h="16840"/>
          <w:pgMar w:top="1580" w:right="1320" w:bottom="280" w:left="1320" w:header="720" w:footer="720" w:gutter="0"/>
          <w:cols w:space="720" w:num="1"/>
        </w:sectPr>
      </w:pPr>
    </w:p>
    <w:p w14:paraId="1291FBDA">
      <w:pPr>
        <w:pStyle w:val="3"/>
        <w:numPr>
          <w:ilvl w:val="1"/>
          <w:numId w:val="2"/>
        </w:numPr>
        <w:tabs>
          <w:tab w:val="left" w:pos="819"/>
          <w:tab w:val="left" w:pos="820"/>
        </w:tabs>
        <w:spacing w:before="221" w:after="0" w:line="423" w:lineRule="exact"/>
        <w:ind w:left="819" w:right="0" w:hanging="700"/>
        <w:jc w:val="left"/>
      </w:pPr>
      <w:bookmarkStart w:id="8" w:name="问题求解类"/>
      <w:bookmarkEnd w:id="8"/>
      <w:bookmarkStart w:id="9" w:name="问题求解类"/>
      <w:bookmarkEnd w:id="9"/>
      <w:r>
        <w:t>问题求解类</w:t>
      </w:r>
    </w:p>
    <w:p w14:paraId="7E075850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 xml:space="preserve">针对附件 </w:t>
      </w:r>
      <w:r>
        <w:rPr>
          <w:rFonts w:ascii="LMRoman12-Regular" w:hAnsi="LMRoman12-Regular" w:eastAsia="LMRoman12-Regular" w:cs="LMRoman12-Regular"/>
          <w:color w:val="000000"/>
          <w:kern w:val="0"/>
          <w:sz w:val="23"/>
          <w:szCs w:val="23"/>
          <w:lang w:val="en-US" w:eastAsia="zh-CN" w:bidi="ar"/>
        </w:rPr>
        <w:t xml:space="preserve">1 </w:t>
      </w:r>
      <w:r>
        <w:rPr>
          <w:rFonts w:hint="default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 xml:space="preserve">中某一问题的至少 </w:t>
      </w:r>
      <w:r>
        <w:rPr>
          <w:rFonts w:hint="default" w:ascii="LMRoman12-Regular" w:hAnsi="LMRoman12-Regular" w:eastAsia="LMRoman12-Regular" w:cs="LMRoman12-Regular"/>
          <w:color w:val="000000"/>
          <w:kern w:val="0"/>
          <w:sz w:val="23"/>
          <w:szCs w:val="23"/>
          <w:lang w:val="en-US" w:eastAsia="zh-CN" w:bidi="ar"/>
        </w:rPr>
        <w:t xml:space="preserve">2 </w:t>
      </w:r>
      <w:r>
        <w:rPr>
          <w:rFonts w:hint="default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 xml:space="preserve">个数据集，利用动态规划、回溯及分支限界三种 </w:t>
      </w:r>
    </w:p>
    <w:p w14:paraId="4E89892B">
      <w:pPr>
        <w:keepNext w:val="0"/>
        <w:keepLines w:val="0"/>
        <w:widowControl/>
        <w:suppressLineNumbers w:val="0"/>
        <w:ind w:firstLine="460" w:firstLineChars="200"/>
        <w:jc w:val="left"/>
      </w:pPr>
      <w:r>
        <w:rPr>
          <w:rFonts w:hint="default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 xml:space="preserve">算法进行求解 </w:t>
      </w:r>
    </w:p>
    <w:p w14:paraId="2A9E5AB0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>要求：分析不同算法解决同一问题的复杂度，归纳不同求解算法的优缺点。</w:t>
      </w:r>
    </w:p>
    <w:p w14:paraId="320A8AB3">
      <w:pPr>
        <w:pStyle w:val="3"/>
        <w:numPr>
          <w:ilvl w:val="1"/>
          <w:numId w:val="2"/>
        </w:numPr>
        <w:tabs>
          <w:tab w:val="left" w:pos="819"/>
          <w:tab w:val="left" w:pos="820"/>
        </w:tabs>
        <w:spacing w:before="199" w:after="0" w:line="240" w:lineRule="auto"/>
        <w:ind w:left="819" w:right="0" w:hanging="701"/>
        <w:jc w:val="left"/>
      </w:pPr>
      <w:bookmarkStart w:id="10" w:name="前沿算法实现类"/>
      <w:bookmarkEnd w:id="10"/>
      <w:bookmarkStart w:id="11" w:name="前沿算法实现类"/>
      <w:bookmarkEnd w:id="11"/>
      <w:r>
        <w:t>前沿算法实现类</w:t>
      </w:r>
    </w:p>
    <w:p w14:paraId="19F30B09">
      <w:pPr>
        <w:keepNext w:val="0"/>
        <w:keepLines w:val="0"/>
        <w:widowControl/>
        <w:suppressLineNumbers w:val="0"/>
        <w:ind w:firstLine="720" w:firstLineChars="0"/>
        <w:jc w:val="left"/>
      </w:pPr>
      <w:bookmarkStart w:id="12" w:name="实验报告要求"/>
      <w:bookmarkEnd w:id="12"/>
      <w:bookmarkStart w:id="13" w:name="实验报告要求"/>
      <w:bookmarkEnd w:id="13"/>
      <w:r>
        <w:rPr>
          <w:rFonts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 xml:space="preserve">从附件 </w:t>
      </w:r>
      <w:r>
        <w:rPr>
          <w:rFonts w:ascii="LMRoman12-Regular" w:hAnsi="LMRoman12-Regular" w:eastAsia="LMRoman12-Regular" w:cs="LMRoman12-Regular"/>
          <w:color w:val="000000"/>
          <w:kern w:val="0"/>
          <w:sz w:val="23"/>
          <w:szCs w:val="23"/>
          <w:lang w:val="en-US" w:eastAsia="zh-CN" w:bidi="ar"/>
        </w:rPr>
        <w:t xml:space="preserve">2 </w:t>
      </w:r>
      <w:r>
        <w:rPr>
          <w:rFonts w:hint="default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 xml:space="preserve">中选择 </w:t>
      </w:r>
      <w:r>
        <w:rPr>
          <w:rFonts w:hint="default" w:ascii="LMRoman12-Regular" w:hAnsi="LMRoman12-Regular" w:eastAsia="LMRoman12-Regular" w:cs="LMRoman12-Regular"/>
          <w:color w:val="000000"/>
          <w:kern w:val="0"/>
          <w:sz w:val="23"/>
          <w:szCs w:val="23"/>
          <w:lang w:val="en-US" w:eastAsia="zh-CN" w:bidi="ar"/>
        </w:rPr>
        <w:t xml:space="preserve">1 </w:t>
      </w:r>
      <w:r>
        <w:rPr>
          <w:rFonts w:hint="default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>篇文献，编码实现其中的核心算法</w:t>
      </w:r>
      <w:r>
        <w:rPr>
          <w:rFonts w:hint="default" w:ascii="LMRoman12-Regular" w:hAnsi="LMRoman12-Regular" w:eastAsia="LMRoman12-Regular" w:cs="LMRoman12-Regular"/>
          <w:color w:val="000000"/>
          <w:kern w:val="0"/>
          <w:sz w:val="23"/>
          <w:szCs w:val="23"/>
          <w:lang w:val="en-US" w:eastAsia="zh-CN" w:bidi="ar"/>
        </w:rPr>
        <w:t xml:space="preserve">, </w:t>
      </w:r>
      <w:r>
        <w:rPr>
          <w:rFonts w:hint="default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 xml:space="preserve">并进行实验验证 </w:t>
      </w:r>
    </w:p>
    <w:p w14:paraId="2FC34E6C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 xml:space="preserve">要求：必须以 </w:t>
      </w:r>
      <w:r>
        <w:rPr>
          <w:rFonts w:hint="default" w:ascii="LMRoman12-Regular" w:hAnsi="LMRoman12-Regular" w:eastAsia="LMRoman12-Regular" w:cs="LMRoman12-Regular"/>
          <w:color w:val="000000"/>
          <w:kern w:val="0"/>
          <w:sz w:val="23"/>
          <w:szCs w:val="23"/>
          <w:lang w:val="en-US" w:eastAsia="zh-CN" w:bidi="ar"/>
        </w:rPr>
        <w:t xml:space="preserve">PPT </w:t>
      </w:r>
      <w:r>
        <w:rPr>
          <w:rFonts w:hint="default" w:ascii="SourceHanSansCN-Regular" w:hAnsi="SourceHanSansCN-Regular" w:eastAsia="SourceHanSansCN-Regular" w:cs="SourceHanSansCN-Regular"/>
          <w:color w:val="000000"/>
          <w:kern w:val="0"/>
          <w:sz w:val="23"/>
          <w:szCs w:val="23"/>
          <w:lang w:val="en-US" w:eastAsia="zh-CN" w:bidi="ar"/>
        </w:rPr>
        <w:t xml:space="preserve">的方式展示算法的基本原理、核心算法的实现细节。 </w:t>
      </w:r>
    </w:p>
    <w:p w14:paraId="4028253F">
      <w:pPr>
        <w:pStyle w:val="2"/>
        <w:numPr>
          <w:ilvl w:val="0"/>
          <w:numId w:val="1"/>
        </w:numPr>
        <w:tabs>
          <w:tab w:val="left" w:pos="658"/>
          <w:tab w:val="left" w:pos="659"/>
        </w:tabs>
        <w:spacing w:before="120" w:after="0" w:line="240" w:lineRule="auto"/>
        <w:ind w:left="658" w:right="0" w:hanging="540"/>
        <w:jc w:val="left"/>
      </w:pPr>
      <w:r>
        <w:t>实验报告要求</w:t>
      </w:r>
    </w:p>
    <w:p w14:paraId="0B469895">
      <w:pPr>
        <w:pStyle w:val="10"/>
        <w:numPr>
          <w:ilvl w:val="1"/>
          <w:numId w:val="1"/>
        </w:numPr>
        <w:tabs>
          <w:tab w:val="left" w:pos="718"/>
        </w:tabs>
        <w:spacing w:before="99" w:after="0" w:line="240" w:lineRule="auto"/>
        <w:ind w:left="717" w:right="0" w:hanging="303"/>
        <w:jc w:val="left"/>
        <w:rPr>
          <w:rFonts w:hint="eastAsia" w:ascii="Microsoft JhengHei" w:hAnsi="Microsoft JhengHei" w:eastAsia="Microsoft JhengHei"/>
          <w:sz w:val="24"/>
        </w:rPr>
      </w:pPr>
      <w:r>
        <w:rPr>
          <w:rFonts w:hint="eastAsia" w:ascii="Microsoft JhengHei" w:hAnsi="Microsoft JhengHei" w:eastAsia="Microsoft JhengHei"/>
          <w:w w:val="99"/>
          <w:sz w:val="24"/>
        </w:rPr>
        <w:t>题目：</w:t>
      </w:r>
      <w:r>
        <w:rPr>
          <w:w w:val="97"/>
          <w:sz w:val="24"/>
        </w:rPr>
        <w:t>60</w:t>
      </w:r>
      <w:r>
        <w:rPr>
          <w:spacing w:val="17"/>
          <w:sz w:val="24"/>
        </w:rPr>
        <w:t xml:space="preserve"> </w:t>
      </w:r>
      <w:r>
        <w:rPr>
          <w:rFonts w:hint="eastAsia" w:ascii="Microsoft JhengHei" w:hAnsi="Microsoft JhengHei" w:eastAsia="Microsoft JhengHei"/>
          <w:spacing w:val="-12"/>
          <w:w w:val="99"/>
          <w:sz w:val="24"/>
        </w:rPr>
        <w:t>字以内，如：“动态规划算法问题求解性能比较”</w:t>
      </w:r>
    </w:p>
    <w:p w14:paraId="2A66AF25">
      <w:pPr>
        <w:pStyle w:val="10"/>
        <w:numPr>
          <w:ilvl w:val="1"/>
          <w:numId w:val="1"/>
        </w:numPr>
        <w:tabs>
          <w:tab w:val="left" w:pos="718"/>
          <w:tab w:val="left" w:leader="dot" w:pos="7700"/>
        </w:tabs>
        <w:spacing w:before="49" w:after="0" w:line="218" w:lineRule="auto"/>
        <w:ind w:left="717" w:right="0" w:hanging="303"/>
        <w:jc w:val="left"/>
        <w:rPr>
          <w:rFonts w:hint="eastAsia" w:ascii="Microsoft JhengHei" w:hAnsi="Microsoft JhengHei" w:eastAsia="Microsoft JhengHei"/>
          <w:sz w:val="24"/>
        </w:rPr>
      </w:pPr>
      <w:r>
        <w:rPr>
          <w:rFonts w:hint="eastAsia" w:ascii="Microsoft JhengHei" w:hAnsi="Microsoft JhengHei" w:eastAsia="Microsoft JhengHei"/>
          <w:spacing w:val="-240"/>
          <w:w w:val="99"/>
          <w:sz w:val="24"/>
        </w:rPr>
        <w:t>摘</w:t>
      </w:r>
      <w:r>
        <w:rPr>
          <w:rFonts w:hint="eastAsia" w:ascii="Microsoft JhengHei" w:hAnsi="Microsoft JhengHei" w:eastAsia="Microsoft JhengHei"/>
          <w:w w:val="99"/>
          <w:position w:val="-28"/>
          <w:sz w:val="24"/>
        </w:rPr>
        <w:t>能</w:t>
      </w:r>
      <w:r>
        <w:rPr>
          <w:rFonts w:hint="eastAsia" w:ascii="Microsoft JhengHei" w:hAnsi="Microsoft JhengHei" w:eastAsia="Microsoft JhengHei"/>
          <w:spacing w:val="-238"/>
          <w:w w:val="99"/>
          <w:position w:val="-28"/>
          <w:sz w:val="24"/>
        </w:rPr>
        <w:t>分</w:t>
      </w:r>
      <w:r>
        <w:rPr>
          <w:rFonts w:hint="eastAsia" w:ascii="Microsoft JhengHei" w:hAnsi="Microsoft JhengHei" w:eastAsia="Microsoft JhengHei"/>
          <w:spacing w:val="-2"/>
          <w:w w:val="99"/>
          <w:sz w:val="24"/>
        </w:rPr>
        <w:t>要</w:t>
      </w:r>
      <w:r>
        <w:rPr>
          <w:rFonts w:hint="eastAsia" w:ascii="Microsoft JhengHei" w:hAnsi="Microsoft JhengHei" w:eastAsia="Microsoft JhengHei"/>
          <w:spacing w:val="-238"/>
          <w:w w:val="99"/>
          <w:position w:val="-28"/>
          <w:sz w:val="24"/>
        </w:rPr>
        <w:t>析</w:t>
      </w:r>
      <w:r>
        <w:rPr>
          <w:rFonts w:hint="eastAsia" w:ascii="Microsoft JhengHei" w:hAnsi="Microsoft JhengHei" w:eastAsia="Microsoft JhengHei"/>
          <w:spacing w:val="-2"/>
          <w:w w:val="99"/>
          <w:sz w:val="24"/>
        </w:rPr>
        <w:t>：</w:t>
      </w:r>
      <w:r>
        <w:rPr>
          <w:rFonts w:hint="eastAsia" w:ascii="Microsoft JhengHei" w:hAnsi="Microsoft JhengHei" w:eastAsia="Microsoft JhengHei"/>
          <w:spacing w:val="-238"/>
          <w:w w:val="99"/>
          <w:position w:val="-28"/>
          <w:sz w:val="24"/>
        </w:rPr>
        <w:t>。</w:t>
      </w:r>
      <w:r>
        <w:rPr>
          <w:rFonts w:hint="eastAsia" w:eastAsia="宋体"/>
          <w:w w:val="97"/>
          <w:sz w:val="24"/>
          <w:lang w:val="en-US" w:eastAsia="zh-CN"/>
        </w:rPr>
        <w:t>2</w:t>
      </w:r>
      <w:r>
        <w:rPr>
          <w:w w:val="97"/>
          <w:sz w:val="24"/>
        </w:rPr>
        <w:t>0</w:t>
      </w:r>
      <w:r>
        <w:rPr>
          <w:spacing w:val="-115"/>
          <w:w w:val="97"/>
          <w:sz w:val="24"/>
        </w:rPr>
        <w:t>0</w:t>
      </w:r>
      <w:r>
        <w:rPr>
          <w:rFonts w:hint="eastAsia" w:ascii="Microsoft JhengHei" w:hAnsi="Microsoft JhengHei" w:eastAsia="Microsoft JhengHei"/>
          <w:spacing w:val="-44"/>
          <w:w w:val="99"/>
          <w:position w:val="-28"/>
          <w:sz w:val="24"/>
        </w:rPr>
        <w:t>实</w:t>
      </w:r>
      <w:r>
        <w:rPr>
          <w:rFonts w:hint="eastAsia" w:ascii="Microsoft JhengHei" w:hAnsi="Microsoft JhengHei" w:eastAsia="Microsoft JhengHei"/>
          <w:spacing w:val="-196"/>
          <w:w w:val="99"/>
          <w:sz w:val="24"/>
        </w:rPr>
        <w:t>字</w:t>
      </w:r>
      <w:r>
        <w:rPr>
          <w:rFonts w:hint="eastAsia" w:ascii="Microsoft JhengHei" w:hAnsi="Microsoft JhengHei" w:eastAsia="Microsoft JhengHei"/>
          <w:spacing w:val="-42"/>
          <w:w w:val="99"/>
          <w:position w:val="-28"/>
          <w:sz w:val="24"/>
        </w:rPr>
        <w:t>验</w:t>
      </w:r>
      <w:r>
        <w:rPr>
          <w:rFonts w:hint="eastAsia" w:ascii="Microsoft JhengHei" w:hAnsi="Microsoft JhengHei" w:eastAsia="Microsoft JhengHei"/>
          <w:spacing w:val="-198"/>
          <w:w w:val="99"/>
          <w:sz w:val="24"/>
        </w:rPr>
        <w:t>左</w:t>
      </w:r>
      <w:r>
        <w:rPr>
          <w:rFonts w:hint="eastAsia" w:ascii="Microsoft JhengHei" w:hAnsi="Microsoft JhengHei" w:eastAsia="Microsoft JhengHei"/>
          <w:spacing w:val="-40"/>
          <w:w w:val="99"/>
          <w:position w:val="-28"/>
          <w:sz w:val="24"/>
        </w:rPr>
        <w:t>结</w:t>
      </w:r>
      <w:r>
        <w:rPr>
          <w:rFonts w:hint="eastAsia" w:ascii="Microsoft JhengHei" w:hAnsi="Microsoft JhengHei" w:eastAsia="Microsoft JhengHei"/>
          <w:spacing w:val="-200"/>
          <w:w w:val="99"/>
          <w:sz w:val="24"/>
        </w:rPr>
        <w:t>右</w:t>
      </w:r>
      <w:r>
        <w:rPr>
          <w:rFonts w:hint="eastAsia" w:ascii="Microsoft JhengHei" w:hAnsi="Microsoft JhengHei" w:eastAsia="Microsoft JhengHei"/>
          <w:spacing w:val="-40"/>
          <w:w w:val="99"/>
          <w:position w:val="-28"/>
          <w:sz w:val="24"/>
        </w:rPr>
        <w:t>果</w:t>
      </w:r>
      <w:r>
        <w:rPr>
          <w:rFonts w:hint="eastAsia" w:ascii="Microsoft JhengHei" w:hAnsi="Microsoft JhengHei" w:eastAsia="Microsoft JhengHei"/>
          <w:spacing w:val="-200"/>
          <w:w w:val="99"/>
          <w:sz w:val="24"/>
        </w:rPr>
        <w:t>，</w:t>
      </w:r>
      <w:r>
        <w:rPr>
          <w:rFonts w:hint="eastAsia" w:ascii="Microsoft JhengHei" w:hAnsi="Microsoft JhengHei" w:eastAsia="Microsoft JhengHei"/>
          <w:spacing w:val="-38"/>
          <w:w w:val="99"/>
          <w:position w:val="-28"/>
          <w:sz w:val="24"/>
        </w:rPr>
        <w:t>表</w:t>
      </w:r>
      <w:r>
        <w:rPr>
          <w:rFonts w:hint="eastAsia" w:ascii="Microsoft JhengHei" w:hAnsi="Microsoft JhengHei" w:eastAsia="Microsoft JhengHei"/>
          <w:spacing w:val="-202"/>
          <w:w w:val="99"/>
          <w:sz w:val="24"/>
        </w:rPr>
        <w:t>如</w:t>
      </w:r>
      <w:r>
        <w:rPr>
          <w:rFonts w:hint="eastAsia" w:ascii="Microsoft JhengHei" w:hAnsi="Microsoft JhengHei" w:eastAsia="Microsoft JhengHei"/>
          <w:spacing w:val="-38"/>
          <w:w w:val="99"/>
          <w:position w:val="-28"/>
          <w:sz w:val="24"/>
        </w:rPr>
        <w:t>明</w:t>
      </w:r>
      <w:r>
        <w:rPr>
          <w:rFonts w:hint="eastAsia" w:ascii="Microsoft JhengHei" w:hAnsi="Microsoft JhengHei" w:eastAsia="Microsoft JhengHei"/>
          <w:spacing w:val="-202"/>
          <w:w w:val="99"/>
          <w:sz w:val="24"/>
        </w:rPr>
        <w:t>：</w:t>
      </w:r>
      <w:r>
        <w:rPr>
          <w:w w:val="108"/>
          <w:position w:val="-28"/>
          <w:sz w:val="24"/>
        </w:rPr>
        <w:t>.</w:t>
      </w:r>
      <w:r>
        <w:rPr>
          <w:spacing w:val="-38"/>
          <w:w w:val="108"/>
          <w:position w:val="-28"/>
          <w:sz w:val="24"/>
        </w:rPr>
        <w:t>.</w:t>
      </w:r>
      <w:r>
        <w:rPr>
          <w:rFonts w:hint="eastAsia" w:ascii="Microsoft JhengHei" w:hAnsi="Microsoft JhengHei" w:eastAsia="Microsoft JhengHei"/>
          <w:spacing w:val="-202"/>
          <w:w w:val="99"/>
          <w:sz w:val="24"/>
        </w:rPr>
        <w:t>“</w:t>
      </w:r>
      <w:r>
        <w:rPr>
          <w:w w:val="108"/>
          <w:position w:val="-28"/>
          <w:sz w:val="24"/>
        </w:rPr>
        <w:t>.</w:t>
      </w:r>
      <w:r>
        <w:rPr>
          <w:rFonts w:hint="eastAsia" w:ascii="Microsoft JhengHei" w:hAnsi="Microsoft JhengHei" w:eastAsia="Microsoft JhengHei"/>
          <w:spacing w:val="-103"/>
          <w:w w:val="99"/>
          <w:position w:val="-28"/>
          <w:sz w:val="24"/>
        </w:rPr>
        <w:t>”</w:t>
      </w:r>
      <w:r>
        <w:rPr>
          <w:rFonts w:hint="eastAsia" w:ascii="Microsoft JhengHei" w:hAnsi="Microsoft JhengHei" w:eastAsia="Microsoft JhengHei"/>
          <w:spacing w:val="1"/>
          <w:w w:val="99"/>
          <w:sz w:val="24"/>
        </w:rPr>
        <w:t>本</w:t>
      </w:r>
      <w:r>
        <w:rPr>
          <w:rFonts w:hint="eastAsia" w:ascii="Microsoft JhengHei" w:hAnsi="Microsoft JhengHei" w:eastAsia="Microsoft JhengHei"/>
          <w:spacing w:val="2"/>
          <w:w w:val="99"/>
          <w:sz w:val="24"/>
        </w:rPr>
        <w:t>实</w:t>
      </w:r>
      <w:r>
        <w:rPr>
          <w:rFonts w:hint="eastAsia" w:ascii="Microsoft JhengHei" w:hAnsi="Microsoft JhengHei" w:eastAsia="Microsoft JhengHei"/>
          <w:spacing w:val="1"/>
          <w:w w:val="99"/>
          <w:sz w:val="24"/>
        </w:rPr>
        <w:t>验</w:t>
      </w:r>
      <w:r>
        <w:rPr>
          <w:rFonts w:hint="eastAsia" w:ascii="Microsoft JhengHei" w:hAnsi="Microsoft JhengHei" w:eastAsia="Microsoft JhengHei"/>
          <w:spacing w:val="2"/>
          <w:w w:val="99"/>
          <w:sz w:val="24"/>
        </w:rPr>
        <w:t>针</w:t>
      </w:r>
      <w:r>
        <w:rPr>
          <w:rFonts w:hint="eastAsia" w:ascii="Microsoft JhengHei" w:hAnsi="Microsoft JhengHei" w:eastAsia="Microsoft JhengHei"/>
          <w:w w:val="99"/>
          <w:sz w:val="24"/>
        </w:rPr>
        <w:t>对</w:t>
      </w:r>
      <w:r>
        <w:rPr>
          <w:w w:val="108"/>
          <w:sz w:val="24"/>
        </w:rPr>
        <w:t>...</w:t>
      </w:r>
      <w:r>
        <w:rPr>
          <w:spacing w:val="21"/>
          <w:sz w:val="24"/>
        </w:rPr>
        <w:t xml:space="preserve"> </w:t>
      </w:r>
      <w:r>
        <w:rPr>
          <w:rFonts w:hint="eastAsia" w:ascii="Microsoft JhengHei" w:hAnsi="Microsoft JhengHei" w:eastAsia="Microsoft JhengHei"/>
          <w:spacing w:val="1"/>
          <w:w w:val="99"/>
          <w:sz w:val="24"/>
        </w:rPr>
        <w:t>问</w:t>
      </w:r>
      <w:r>
        <w:rPr>
          <w:rFonts w:hint="eastAsia" w:ascii="Microsoft JhengHei" w:hAnsi="Microsoft JhengHei" w:eastAsia="Microsoft JhengHei"/>
          <w:w w:val="99"/>
          <w:sz w:val="24"/>
        </w:rPr>
        <w:t>题</w:t>
      </w:r>
      <w:r>
        <w:rPr>
          <w:rFonts w:hint="eastAsia" w:ascii="Microsoft JhengHei" w:hAnsi="Microsoft JhengHei" w:eastAsia="Microsoft JhengHei"/>
          <w:spacing w:val="1"/>
          <w:w w:val="99"/>
          <w:sz w:val="24"/>
        </w:rPr>
        <w:t>，</w:t>
      </w:r>
      <w:r>
        <w:rPr>
          <w:rFonts w:hint="eastAsia" w:ascii="Microsoft JhengHei" w:hAnsi="Microsoft JhengHei" w:eastAsia="Microsoft JhengHei"/>
          <w:spacing w:val="2"/>
          <w:w w:val="99"/>
          <w:sz w:val="24"/>
        </w:rPr>
        <w:t>利</w:t>
      </w:r>
      <w:r>
        <w:rPr>
          <w:rFonts w:hint="eastAsia" w:ascii="Microsoft JhengHei" w:hAnsi="Microsoft JhengHei" w:eastAsia="Microsoft JhengHei"/>
          <w:w w:val="99"/>
          <w:sz w:val="24"/>
        </w:rPr>
        <w:t>用</w:t>
      </w:r>
      <w:r>
        <w:rPr>
          <w:w w:val="108"/>
          <w:sz w:val="24"/>
        </w:rPr>
        <w:t>...</w:t>
      </w:r>
      <w:r>
        <w:rPr>
          <w:spacing w:val="21"/>
          <w:sz w:val="24"/>
        </w:rPr>
        <w:t xml:space="preserve"> </w:t>
      </w:r>
      <w:r>
        <w:rPr>
          <w:rFonts w:hint="eastAsia" w:ascii="Microsoft JhengHei" w:hAnsi="Microsoft JhengHei" w:eastAsia="Microsoft JhengHei"/>
          <w:spacing w:val="1"/>
          <w:w w:val="99"/>
          <w:sz w:val="24"/>
        </w:rPr>
        <w:t>算</w:t>
      </w:r>
      <w:r>
        <w:rPr>
          <w:rFonts w:hint="eastAsia" w:ascii="Microsoft JhengHei" w:hAnsi="Microsoft JhengHei" w:eastAsia="Microsoft JhengHei"/>
          <w:w w:val="99"/>
          <w:sz w:val="24"/>
        </w:rPr>
        <w:t>法</w:t>
      </w:r>
      <w:r>
        <w:rPr>
          <w:rFonts w:hint="eastAsia" w:ascii="Microsoft JhengHei" w:hAnsi="Microsoft JhengHei" w:eastAsia="Microsoft JhengHei"/>
          <w:spacing w:val="1"/>
          <w:w w:val="99"/>
          <w:sz w:val="24"/>
        </w:rPr>
        <w:t>，</w:t>
      </w:r>
      <w:r>
        <w:rPr>
          <w:rFonts w:hint="eastAsia" w:ascii="Microsoft JhengHei" w:hAnsi="Microsoft JhengHei" w:eastAsia="Microsoft JhengHei"/>
          <w:w w:val="99"/>
          <w:sz w:val="24"/>
        </w:rPr>
        <w:t>对</w:t>
      </w:r>
      <w:r>
        <w:rPr>
          <w:rFonts w:hint="eastAsia" w:ascii="Microsoft JhengHei" w:hAnsi="Microsoft JhengHei" w:eastAsia="Microsoft JhengHei"/>
          <w:w w:val="398"/>
          <w:sz w:val="24"/>
        </w:rPr>
        <w:t xml:space="preserve"> </w:t>
      </w:r>
      <w:r>
        <w:rPr>
          <w:rFonts w:hint="eastAsia" w:ascii="Microsoft JhengHei" w:hAnsi="Microsoft JhengHei" w:eastAsia="Microsoft JhengHei"/>
          <w:sz w:val="24"/>
        </w:rPr>
        <w:tab/>
      </w:r>
      <w:r>
        <w:rPr>
          <w:rFonts w:hint="eastAsia" w:ascii="Microsoft JhengHei" w:hAnsi="Microsoft JhengHei" w:eastAsia="Microsoft JhengHei"/>
          <w:spacing w:val="1"/>
          <w:w w:val="99"/>
          <w:sz w:val="24"/>
        </w:rPr>
        <w:t>数据</w:t>
      </w:r>
      <w:r>
        <w:rPr>
          <w:rFonts w:hint="eastAsia" w:ascii="Microsoft JhengHei" w:hAnsi="Microsoft JhengHei" w:eastAsia="Microsoft JhengHei"/>
          <w:spacing w:val="2"/>
          <w:w w:val="99"/>
          <w:sz w:val="24"/>
        </w:rPr>
        <w:t>集</w:t>
      </w:r>
      <w:r>
        <w:rPr>
          <w:rFonts w:hint="eastAsia" w:ascii="Microsoft JhengHei" w:hAnsi="Microsoft JhengHei" w:eastAsia="Microsoft JhengHei"/>
          <w:spacing w:val="1"/>
          <w:w w:val="99"/>
          <w:sz w:val="24"/>
        </w:rPr>
        <w:t>进</w:t>
      </w:r>
      <w:r>
        <w:rPr>
          <w:rFonts w:hint="eastAsia" w:ascii="Microsoft JhengHei" w:hAnsi="Microsoft JhengHei" w:eastAsia="Microsoft JhengHei"/>
          <w:spacing w:val="2"/>
          <w:w w:val="99"/>
          <w:sz w:val="24"/>
        </w:rPr>
        <w:t>行</w:t>
      </w:r>
      <w:r>
        <w:rPr>
          <w:rFonts w:hint="eastAsia" w:ascii="Microsoft JhengHei" w:hAnsi="Microsoft JhengHei" w:eastAsia="Microsoft JhengHei"/>
          <w:w w:val="99"/>
          <w:sz w:val="24"/>
        </w:rPr>
        <w:t>性</w:t>
      </w:r>
    </w:p>
    <w:p w14:paraId="18663317">
      <w:pPr>
        <w:pStyle w:val="10"/>
        <w:numPr>
          <w:ilvl w:val="1"/>
          <w:numId w:val="1"/>
        </w:numPr>
        <w:tabs>
          <w:tab w:val="left" w:pos="728"/>
        </w:tabs>
        <w:spacing w:before="0" w:after="0" w:line="407" w:lineRule="exact"/>
        <w:ind w:left="727" w:right="0" w:hanging="302"/>
        <w:jc w:val="left"/>
        <w:rPr>
          <w:rFonts w:hint="eastAsia" w:ascii="Microsoft JhengHei" w:hAnsi="Microsoft JhengHei" w:eastAsia="Microsoft JhengHei"/>
          <w:sz w:val="24"/>
        </w:rPr>
      </w:pPr>
      <w:r>
        <w:rPr>
          <w:rFonts w:hint="eastAsia" w:ascii="Microsoft JhengHei" w:hAnsi="Microsoft JhengHei" w:eastAsia="Microsoft JhengHei"/>
          <w:spacing w:val="-2"/>
          <w:sz w:val="24"/>
        </w:rPr>
        <w:t>正文：</w:t>
      </w:r>
      <w:r>
        <w:rPr>
          <w:rFonts w:hint="eastAsia" w:eastAsia="宋体"/>
          <w:spacing w:val="-4"/>
          <w:sz w:val="24"/>
          <w:lang w:val="en-US" w:eastAsia="zh-CN"/>
        </w:rPr>
        <w:t>不少于4</w:t>
      </w:r>
      <w:r>
        <w:rPr>
          <w:rFonts w:hint="eastAsia" w:ascii="Microsoft JhengHei" w:hAnsi="Microsoft JhengHei" w:eastAsia="Microsoft JhengHei"/>
          <w:spacing w:val="-8"/>
          <w:sz w:val="24"/>
        </w:rPr>
        <w:t>⻚，包括实验目的、实验设计流程、代码实现、实验结果及复杂性分析</w:t>
      </w:r>
      <w:r>
        <w:rPr>
          <w:rFonts w:hint="eastAsia" w:ascii="Microsoft JhengHei" w:hAnsi="Microsoft JhengHei" w:eastAsia="宋体"/>
          <w:spacing w:val="-8"/>
          <w:sz w:val="24"/>
          <w:lang w:eastAsia="zh-CN"/>
        </w:rPr>
        <w:t>。</w:t>
      </w:r>
      <w:r>
        <w:rPr>
          <w:rFonts w:hint="eastAsia" w:ascii="Microsoft JhengHei" w:hAnsi="Microsoft JhengHei" w:eastAsia="宋体"/>
          <w:spacing w:val="-8"/>
          <w:sz w:val="24"/>
          <w:lang w:val="en-US" w:eastAsia="zh-CN"/>
        </w:rPr>
        <w:t>图文并茂的展示算法的结果和分析的结论。</w:t>
      </w:r>
    </w:p>
    <w:p w14:paraId="53A9EF51">
      <w:pPr>
        <w:pStyle w:val="10"/>
        <w:numPr>
          <w:ilvl w:val="1"/>
          <w:numId w:val="1"/>
        </w:numPr>
        <w:tabs>
          <w:tab w:val="left" w:pos="728"/>
        </w:tabs>
        <w:spacing w:before="126" w:after="0" w:line="436" w:lineRule="exact"/>
        <w:ind w:left="727" w:right="0" w:hanging="302"/>
        <w:jc w:val="left"/>
        <w:rPr>
          <w:rFonts w:hint="eastAsia" w:ascii="Microsoft JhengHei" w:hAnsi="Microsoft JhengHei" w:eastAsia="Microsoft JhengHei"/>
          <w:sz w:val="24"/>
        </w:rPr>
      </w:pP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1256030</wp:posOffset>
                </wp:positionH>
                <wp:positionV relativeFrom="paragraph">
                  <wp:posOffset>156210</wp:posOffset>
                </wp:positionV>
                <wp:extent cx="2323465" cy="623570"/>
                <wp:effectExtent l="0" t="0" r="0" b="0"/>
                <wp:wrapNone/>
                <wp:docPr id="1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3465" cy="623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376918">
                            <w:pPr>
                              <w:tabs>
                                <w:tab w:val="left" w:pos="1248"/>
                              </w:tabs>
                              <w:spacing w:before="169"/>
                              <w:ind w:left="0" w:right="0" w:firstLine="0"/>
                              <w:jc w:val="left"/>
                              <w:rPr>
                                <w:rFonts w:hint="eastAsia" w:ascii="Microsoft JhengHei" w:eastAsia="Microsoft JhengHei"/>
                                <w:b/>
                                <w:sz w:val="34"/>
                              </w:rPr>
                            </w:pPr>
                            <w:r>
                              <w:rPr>
                                <w:rFonts w:hint="eastAsia" w:ascii="Microsoft JhengHei" w:eastAsia="Microsoft JhengHei"/>
                                <w:b/>
                                <w:sz w:val="34"/>
                              </w:rPr>
                              <w:t>附件</w:t>
                            </w:r>
                            <w:r>
                              <w:rPr>
                                <w:rFonts w:hint="eastAsia" w:ascii="Microsoft JhengHei" w:eastAsia="Microsoft JhengHei"/>
                                <w:b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hint="eastAsia" w:ascii="Microsoft JhengHei" w:eastAsia="Microsoft JhengHei"/>
                                <w:b/>
                                <w:sz w:val="34"/>
                              </w:rPr>
                              <w:t>问题求解数据</w:t>
                            </w:r>
                            <w:r>
                              <w:rPr>
                                <w:rFonts w:hint="eastAsia" w:ascii="Microsoft JhengHei" w:eastAsia="Microsoft JhengHei"/>
                                <w:b/>
                                <w:spacing w:val="-20"/>
                                <w:sz w:val="34"/>
                              </w:rPr>
                              <w:t>集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98.9pt;margin-top:12.3pt;height:49.1pt;width:182.95pt;mso-position-horizontal-relative:page;z-index:-251656192;mso-width-relative:page;mso-height-relative:page;" filled="f" stroked="f" coordsize="21600,21600" o:gfxdata="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FylCZvZAAAACgEAAA8AAAAAAAAAAQAgAAAAIgAAAGRycy9kb3ducmV2LnhtbFBL&#10;AQIUABQAAAAIAIdO4kB5fYRJvAEAAHM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2376918">
                      <w:pPr>
                        <w:tabs>
                          <w:tab w:val="left" w:pos="1248"/>
                        </w:tabs>
                        <w:spacing w:before="169"/>
                        <w:ind w:left="0" w:right="0" w:firstLine="0"/>
                        <w:jc w:val="left"/>
                        <w:rPr>
                          <w:rFonts w:hint="eastAsia" w:ascii="Microsoft JhengHei" w:eastAsia="Microsoft JhengHei"/>
                          <w:b/>
                          <w:sz w:val="34"/>
                        </w:rPr>
                      </w:pPr>
                      <w:r>
                        <w:rPr>
                          <w:rFonts w:hint="eastAsia" w:ascii="Microsoft JhengHei" w:eastAsia="Microsoft JhengHei"/>
                          <w:b/>
                          <w:sz w:val="34"/>
                        </w:rPr>
                        <w:t>附件</w:t>
                      </w:r>
                      <w:r>
                        <w:rPr>
                          <w:rFonts w:hint="eastAsia" w:ascii="Microsoft JhengHei" w:eastAsia="Microsoft JhengHei"/>
                          <w:b/>
                          <w:sz w:val="34"/>
                        </w:rPr>
                        <w:tab/>
                      </w:r>
                      <w:r>
                        <w:rPr>
                          <w:rFonts w:hint="eastAsia" w:ascii="Microsoft JhengHei" w:eastAsia="Microsoft JhengHei"/>
                          <w:b/>
                          <w:sz w:val="34"/>
                        </w:rPr>
                        <w:t>问题求解数据</w:t>
                      </w:r>
                      <w:r>
                        <w:rPr>
                          <w:rFonts w:hint="eastAsia" w:ascii="Microsoft JhengHei" w:eastAsia="Microsoft JhengHei"/>
                          <w:b/>
                          <w:spacing w:val="-20"/>
                          <w:sz w:val="34"/>
                        </w:rPr>
                        <w:t>集</w:t>
                      </w:r>
                    </w:p>
                  </w:txbxContent>
                </v:textbox>
              </v:shape>
            </w:pict>
          </mc:Fallback>
        </mc:AlternateContent>
      </w:r>
      <w:bookmarkStart w:id="14" w:name="附件1:问题求解数据集"/>
      <w:bookmarkEnd w:id="14"/>
      <w:bookmarkStart w:id="15" w:name="附件1:问题求解数据集"/>
      <w:bookmarkEnd w:id="15"/>
      <w:r>
        <w:rPr>
          <w:rFonts w:hint="eastAsia" w:ascii="Microsoft JhengHei" w:hAnsi="Microsoft JhengHei" w:eastAsia="Microsoft JhengHei"/>
          <w:sz w:val="24"/>
        </w:rPr>
        <w:t>总结：</w:t>
      </w:r>
      <w:r>
        <w:rPr>
          <w:sz w:val="24"/>
        </w:rPr>
        <w:t>200</w:t>
      </w:r>
      <w:r>
        <w:rPr>
          <w:spacing w:val="16"/>
          <w:sz w:val="24"/>
        </w:rPr>
        <w:t xml:space="preserve"> </w:t>
      </w:r>
      <w:r>
        <w:rPr>
          <w:rFonts w:hint="eastAsia" w:ascii="Microsoft JhengHei" w:hAnsi="Microsoft JhengHei" w:eastAsia="Microsoft JhengHei"/>
          <w:sz w:val="24"/>
        </w:rPr>
        <w:t>字左右，包括实验过程总结和得出的主要结论。</w:t>
      </w:r>
    </w:p>
    <w:p w14:paraId="2004268A">
      <w:pPr>
        <w:pStyle w:val="2"/>
        <w:tabs>
          <w:tab w:val="left" w:pos="1475"/>
        </w:tabs>
        <w:spacing w:line="381" w:lineRule="exact"/>
        <w:rPr>
          <w:rFonts w:ascii="Georgia"/>
        </w:rPr>
      </w:pPr>
      <w:r>
        <w:rPr>
          <w:rFonts w:ascii="Georgia"/>
        </w:rPr>
        <w:t>4</w:t>
      </w:r>
      <w:r>
        <w:rPr>
          <w:rFonts w:ascii="Georgia"/>
        </w:rPr>
        <w:tab/>
      </w:r>
      <w:r>
        <w:rPr>
          <w:rFonts w:ascii="Georgia"/>
        </w:rPr>
        <w:t>1:</w:t>
      </w:r>
    </w:p>
    <w:p w14:paraId="65D0E63E">
      <w:pPr>
        <w:pStyle w:val="10"/>
        <w:numPr>
          <w:ilvl w:val="0"/>
          <w:numId w:val="0"/>
        </w:numPr>
        <w:tabs>
          <w:tab w:val="left" w:pos="819"/>
          <w:tab w:val="left" w:pos="820"/>
        </w:tabs>
        <w:spacing w:before="192" w:after="0" w:line="240" w:lineRule="auto"/>
        <w:ind w:left="119" w:leftChars="0" w:right="0" w:rightChars="0"/>
        <w:jc w:val="left"/>
        <w:rPr>
          <w:rFonts w:hint="default" w:ascii="Times New Roman" w:hAnsi="Times New Roman" w:eastAsia="微软雅黑" w:cs="Times New Roman"/>
          <w:b/>
          <w:sz w:val="28"/>
          <w:lang w:val="en-US" w:eastAsia="zh-CN"/>
        </w:rPr>
      </w:pPr>
      <w:bookmarkStart w:id="16" w:name="背包问题"/>
      <w:bookmarkEnd w:id="16"/>
      <w:bookmarkStart w:id="17" w:name="背包问题"/>
      <w:bookmarkEnd w:id="17"/>
      <w:r>
        <w:rPr>
          <w:rFonts w:hint="default" w:ascii="Times New Roman" w:hAnsi="Times New Roman" w:eastAsia="微软雅黑" w:cs="Times New Roman"/>
          <w:b/>
          <w:sz w:val="28"/>
          <w:lang w:val="en-US" w:eastAsia="zh-CN"/>
        </w:rPr>
        <w:t>数据集地址：</w:t>
      </w:r>
      <w:r>
        <w:rPr>
          <w:rFonts w:hint="default" w:ascii="Times New Roman" w:hAnsi="Times New Roman" w:eastAsia="微软雅黑" w:cs="Times New Roman"/>
          <w:b w:val="0"/>
          <w:bCs/>
          <w:sz w:val="28"/>
          <w:lang w:val="en-US" w:eastAsia="zh-CN"/>
        </w:rPr>
        <w:fldChar w:fldCharType="begin"/>
      </w:r>
      <w:r>
        <w:rPr>
          <w:rFonts w:hint="default" w:ascii="Times New Roman" w:hAnsi="Times New Roman" w:eastAsia="微软雅黑" w:cs="Times New Roman"/>
          <w:b w:val="0"/>
          <w:bCs/>
          <w:sz w:val="28"/>
          <w:lang w:val="en-US" w:eastAsia="zh-CN"/>
        </w:rPr>
        <w:instrText xml:space="preserve"> HYPERLINK "https://github.com/TJU-NSL/Datasets-Course" </w:instrText>
      </w:r>
      <w:r>
        <w:rPr>
          <w:rFonts w:hint="default" w:ascii="Times New Roman" w:hAnsi="Times New Roman" w:eastAsia="微软雅黑" w:cs="Times New Roman"/>
          <w:b w:val="0"/>
          <w:bCs/>
          <w:sz w:val="28"/>
          <w:lang w:val="en-US" w:eastAsia="zh-CN"/>
        </w:rPr>
        <w:fldChar w:fldCharType="separate"/>
      </w:r>
      <w:r>
        <w:rPr>
          <w:rStyle w:val="8"/>
          <w:rFonts w:hint="default" w:ascii="Times New Roman" w:hAnsi="Times New Roman" w:eastAsia="微软雅黑" w:cs="Times New Roman"/>
          <w:b w:val="0"/>
          <w:bCs/>
          <w:sz w:val="28"/>
          <w:lang w:val="en-US" w:eastAsia="zh-CN"/>
        </w:rPr>
        <w:t>https://github.com/TJU-NSL/Datasets-Course</w:t>
      </w:r>
      <w:r>
        <w:rPr>
          <w:rFonts w:hint="default" w:ascii="Times New Roman" w:hAnsi="Times New Roman" w:eastAsia="微软雅黑" w:cs="Times New Roman"/>
          <w:b w:val="0"/>
          <w:bCs/>
          <w:sz w:val="28"/>
          <w:lang w:val="en-US" w:eastAsia="zh-CN"/>
        </w:rPr>
        <w:fldChar w:fldCharType="end"/>
      </w:r>
    </w:p>
    <w:p w14:paraId="58EAC8FE">
      <w:pPr>
        <w:pStyle w:val="10"/>
        <w:numPr>
          <w:ilvl w:val="1"/>
          <w:numId w:val="3"/>
        </w:numPr>
        <w:tabs>
          <w:tab w:val="left" w:pos="819"/>
          <w:tab w:val="left" w:pos="820"/>
        </w:tabs>
        <w:spacing w:before="192" w:after="0" w:line="240" w:lineRule="auto"/>
        <w:ind w:left="819" w:right="0" w:hanging="700"/>
        <w:jc w:val="left"/>
        <w:rPr>
          <w:rFonts w:hint="eastAsia" w:ascii="Times New Roman" w:hAnsi="Times New Roman" w:eastAsia="微软雅黑" w:cs="微软雅黑"/>
          <w:b/>
          <w:sz w:val="28"/>
        </w:rPr>
      </w:pPr>
      <w:r>
        <w:rPr>
          <w:rFonts w:hint="eastAsia" w:ascii="Times New Roman" w:hAnsi="Times New Roman" w:eastAsia="微软雅黑" w:cs="微软雅黑"/>
          <w:sz w:val="28"/>
        </w:rPr>
        <w:t>0/1</w:t>
      </w:r>
      <w:r>
        <w:rPr>
          <w:rFonts w:hint="eastAsia" w:ascii="Times New Roman" w:hAnsi="Times New Roman" w:eastAsia="微软雅黑" w:cs="微软雅黑"/>
          <w:spacing w:val="20"/>
          <w:sz w:val="28"/>
        </w:rPr>
        <w:t xml:space="preserve"> </w:t>
      </w:r>
      <w:r>
        <w:rPr>
          <w:rFonts w:hint="eastAsia" w:ascii="Times New Roman" w:hAnsi="Times New Roman" w:eastAsia="微软雅黑" w:cs="微软雅黑"/>
          <w:b/>
          <w:sz w:val="28"/>
        </w:rPr>
        <w:t>包问题</w:t>
      </w:r>
    </w:p>
    <w:p w14:paraId="4D93DE56">
      <w:pPr>
        <w:pStyle w:val="10"/>
        <w:numPr>
          <w:ilvl w:val="2"/>
          <w:numId w:val="3"/>
        </w:numPr>
        <w:tabs>
          <w:tab w:val="left" w:pos="718"/>
        </w:tabs>
        <w:spacing w:before="22" w:after="0" w:line="240" w:lineRule="auto"/>
        <w:ind w:left="717" w:right="0" w:hanging="302"/>
        <w:jc w:val="left"/>
        <w:rPr>
          <w:rFonts w:hint="eastAsia" w:ascii="Times New Roman" w:hAnsi="Times New Roman" w:eastAsia="微软雅黑" w:cs="微软雅黑"/>
          <w:sz w:val="24"/>
        </w:rPr>
      </w:pPr>
      <w:r>
        <w:rPr>
          <w:rFonts w:hint="eastAsia" w:ascii="Times New Roman" w:hAnsi="Times New Roman" w:eastAsia="微软雅黑" w:cs="微软雅黑"/>
          <w:sz w:val="24"/>
          <w:lang w:val="en-US" w:eastAsia="zh-CN"/>
        </w:rPr>
        <w:t>4</w:t>
      </w:r>
      <w:r>
        <w:rPr>
          <w:rFonts w:hint="eastAsia" w:ascii="Times New Roman" w:hAnsi="Times New Roman" w:eastAsia="微软雅黑" w:cs="微软雅黑"/>
          <w:sz w:val="24"/>
          <w:lang w:eastAsia="zh-CN"/>
        </w:rPr>
        <w:t>.1 Florida State University：</w:t>
      </w:r>
      <w:r>
        <w:rPr>
          <w:rFonts w:hint="eastAsia" w:ascii="Times New Roman" w:hAnsi="Times New Roman" w:eastAsia="微软雅黑" w:cs="微软雅黑"/>
          <w:sz w:val="24"/>
          <w:lang w:val="en-US" w:eastAsia="zh-CN"/>
        </w:rPr>
        <w:t>8个数据集</w:t>
      </w:r>
    </w:p>
    <w:p w14:paraId="5E761F4A">
      <w:pPr>
        <w:pStyle w:val="10"/>
        <w:numPr>
          <w:ilvl w:val="2"/>
          <w:numId w:val="3"/>
        </w:numPr>
        <w:tabs>
          <w:tab w:val="left" w:pos="718"/>
        </w:tabs>
        <w:spacing w:before="47" w:after="0" w:line="240" w:lineRule="auto"/>
        <w:ind w:left="717" w:right="0" w:hanging="302"/>
        <w:jc w:val="left"/>
        <w:rPr>
          <w:rFonts w:hint="eastAsia" w:ascii="Times New Roman" w:hAnsi="Times New Roman" w:eastAsia="微软雅黑" w:cs="微软雅黑"/>
          <w:sz w:val="24"/>
        </w:rPr>
      </w:pPr>
      <w:r>
        <w:rPr>
          <w:rFonts w:hint="eastAsia" w:ascii="Times New Roman" w:hAnsi="Times New Roman" w:eastAsia="微软雅黑" w:cs="微软雅黑"/>
          <w:sz w:val="24"/>
          <w:lang w:eastAsia="zh-CN"/>
        </w:rPr>
        <w:t>4.1 Unicauca University：</w:t>
      </w:r>
      <w:r>
        <w:rPr>
          <w:rFonts w:hint="eastAsia" w:ascii="Times New Roman" w:hAnsi="Times New Roman" w:eastAsia="微软雅黑" w:cs="微软雅黑"/>
          <w:sz w:val="24"/>
          <w:lang w:val="en-US" w:eastAsia="zh-CN"/>
        </w:rPr>
        <w:t>31个数据集</w:t>
      </w:r>
    </w:p>
    <w:p w14:paraId="18A7F015">
      <w:pPr>
        <w:pStyle w:val="3"/>
        <w:numPr>
          <w:ilvl w:val="1"/>
          <w:numId w:val="3"/>
        </w:numPr>
        <w:tabs>
          <w:tab w:val="left" w:pos="819"/>
          <w:tab w:val="left" w:pos="820"/>
        </w:tabs>
        <w:spacing w:before="199" w:after="0" w:line="240" w:lineRule="auto"/>
        <w:ind w:left="819" w:right="0" w:hanging="700"/>
        <w:jc w:val="left"/>
        <w:rPr>
          <w:rFonts w:hint="eastAsia" w:ascii="Times New Roman" w:hAnsi="Times New Roman" w:eastAsia="微软雅黑" w:cs="微软雅黑"/>
        </w:rPr>
      </w:pPr>
      <w:bookmarkStart w:id="18" w:name="子集和数问题"/>
      <w:bookmarkEnd w:id="18"/>
      <w:bookmarkStart w:id="19" w:name="子集和数问题"/>
      <w:bookmarkEnd w:id="19"/>
      <w:r>
        <w:rPr>
          <w:rFonts w:hint="eastAsia" w:ascii="Times New Roman" w:hAnsi="Times New Roman" w:eastAsia="微软雅黑" w:cs="微软雅黑"/>
        </w:rPr>
        <w:t>子集和数问题</w:t>
      </w:r>
    </w:p>
    <w:p w14:paraId="2D725945">
      <w:pPr>
        <w:pStyle w:val="10"/>
        <w:numPr>
          <w:ilvl w:val="2"/>
          <w:numId w:val="3"/>
        </w:numPr>
        <w:tabs>
          <w:tab w:val="left" w:pos="718"/>
        </w:tabs>
        <w:spacing w:before="21" w:after="0" w:line="240" w:lineRule="auto"/>
        <w:ind w:left="717" w:right="0" w:hanging="302"/>
        <w:jc w:val="left"/>
        <w:rPr>
          <w:rFonts w:hint="eastAsia" w:ascii="Times New Roman" w:hAnsi="Times New Roman" w:eastAsia="微软雅黑" w:cs="微软雅黑"/>
          <w:sz w:val="24"/>
        </w:rPr>
      </w:pPr>
      <w:r>
        <w:rPr>
          <w:rFonts w:hint="eastAsia" w:ascii="Times New Roman" w:hAnsi="Times New Roman" w:eastAsia="微软雅黑" w:cs="微软雅黑"/>
          <w:sz w:val="24"/>
          <w:lang w:eastAsia="zh-CN"/>
        </w:rPr>
        <w:t>4.2 Florida State University：</w:t>
      </w:r>
      <w:r>
        <w:rPr>
          <w:rFonts w:hint="eastAsia" w:ascii="Times New Roman" w:hAnsi="Times New Roman" w:eastAsia="微软雅黑" w:cs="微软雅黑"/>
          <w:sz w:val="24"/>
          <w:lang w:val="en-US" w:eastAsia="zh-CN"/>
        </w:rPr>
        <w:t>7个数据集</w:t>
      </w:r>
    </w:p>
    <w:p w14:paraId="5DE06553">
      <w:pPr>
        <w:pStyle w:val="3"/>
        <w:numPr>
          <w:ilvl w:val="1"/>
          <w:numId w:val="3"/>
        </w:numPr>
        <w:tabs>
          <w:tab w:val="left" w:pos="819"/>
          <w:tab w:val="left" w:pos="820"/>
        </w:tabs>
        <w:spacing w:before="199" w:after="0" w:line="240" w:lineRule="auto"/>
        <w:ind w:left="819" w:right="0" w:hanging="700"/>
        <w:jc w:val="left"/>
        <w:rPr>
          <w:rFonts w:hint="eastAsia" w:ascii="Times New Roman" w:hAnsi="Times New Roman" w:eastAsia="微软雅黑" w:cs="微软雅黑"/>
        </w:rPr>
      </w:pPr>
      <w:bookmarkStart w:id="20" w:name="矩阵乘法链问题"/>
      <w:bookmarkEnd w:id="20"/>
      <w:bookmarkStart w:id="21" w:name="矩阵乘法链问题"/>
      <w:bookmarkEnd w:id="21"/>
      <w:r>
        <w:rPr>
          <w:rFonts w:hint="eastAsia" w:ascii="Times New Roman" w:hAnsi="Times New Roman" w:eastAsia="微软雅黑" w:cs="微软雅黑"/>
        </w:rPr>
        <w:t>矩阵乘法链问题</w:t>
      </w:r>
    </w:p>
    <w:p w14:paraId="79A96E86">
      <w:pPr>
        <w:pStyle w:val="10"/>
        <w:numPr>
          <w:ilvl w:val="2"/>
          <w:numId w:val="3"/>
        </w:numPr>
        <w:tabs>
          <w:tab w:val="left" w:pos="718"/>
        </w:tabs>
        <w:spacing w:before="21" w:after="0" w:line="240" w:lineRule="auto"/>
        <w:ind w:left="717" w:right="0" w:hanging="302"/>
        <w:jc w:val="left"/>
        <w:rPr>
          <w:rFonts w:hint="eastAsia" w:ascii="Times New Roman" w:hAnsi="Times New Roman" w:eastAsia="微软雅黑" w:cs="微软雅黑"/>
          <w:sz w:val="24"/>
        </w:rPr>
      </w:pPr>
      <w:r>
        <w:rPr>
          <w:rFonts w:hint="eastAsia" w:ascii="Times New Roman" w:hAnsi="Times New Roman" w:eastAsia="微软雅黑" w:cs="微软雅黑"/>
          <w:sz w:val="24"/>
          <w:lang w:eastAsia="zh-CN"/>
        </w:rPr>
        <w:t>4.3 Matrix Multiplication Chain：</w:t>
      </w:r>
      <w:r>
        <w:rPr>
          <w:rFonts w:hint="eastAsia" w:ascii="Times New Roman" w:hAnsi="Times New Roman" w:eastAsia="微软雅黑" w:cs="微软雅黑"/>
          <w:sz w:val="24"/>
          <w:lang w:val="en-US" w:eastAsia="zh-CN"/>
        </w:rPr>
        <w:t>9个数据集</w:t>
      </w:r>
    </w:p>
    <w:p w14:paraId="329E390B">
      <w:pPr>
        <w:pStyle w:val="3"/>
        <w:numPr>
          <w:ilvl w:val="1"/>
          <w:numId w:val="3"/>
        </w:numPr>
        <w:tabs>
          <w:tab w:val="left" w:pos="819"/>
          <w:tab w:val="left" w:pos="820"/>
        </w:tabs>
        <w:spacing w:before="199" w:after="0" w:line="240" w:lineRule="auto"/>
        <w:ind w:left="819" w:right="0" w:hanging="700"/>
        <w:jc w:val="left"/>
        <w:rPr>
          <w:rFonts w:hint="eastAsia" w:ascii="Times New Roman" w:hAnsi="Times New Roman" w:eastAsia="微软雅黑" w:cs="微软雅黑"/>
        </w:rPr>
      </w:pPr>
      <w:bookmarkStart w:id="22" w:name="所有点对最短短路径问题"/>
      <w:bookmarkEnd w:id="22"/>
      <w:bookmarkStart w:id="23" w:name="所有点对最短短路径问题"/>
      <w:bookmarkEnd w:id="23"/>
      <w:r>
        <w:rPr>
          <w:rFonts w:hint="eastAsia" w:ascii="Times New Roman" w:hAnsi="Times New Roman" w:eastAsia="微软雅黑" w:cs="微软雅黑"/>
        </w:rPr>
        <w:t>所有点对最短路径问题</w:t>
      </w:r>
    </w:p>
    <w:p w14:paraId="00026135">
      <w:pPr>
        <w:pStyle w:val="10"/>
        <w:numPr>
          <w:ilvl w:val="2"/>
          <w:numId w:val="3"/>
        </w:numPr>
        <w:tabs>
          <w:tab w:val="left" w:pos="718"/>
        </w:tabs>
        <w:spacing w:before="21" w:after="0" w:line="240" w:lineRule="auto"/>
        <w:ind w:left="717" w:right="0" w:hanging="302"/>
        <w:jc w:val="left"/>
        <w:rPr>
          <w:rFonts w:hint="eastAsia" w:ascii="Times New Roman" w:hAnsi="Times New Roman" w:eastAsia="微软雅黑" w:cs="微软雅黑"/>
          <w:sz w:val="24"/>
        </w:rPr>
      </w:pPr>
      <w:r>
        <w:rPr>
          <w:rFonts w:hint="eastAsia" w:ascii="Times New Roman" w:hAnsi="Times New Roman" w:eastAsia="微软雅黑" w:cs="微软雅黑"/>
          <w:sz w:val="24"/>
        </w:rPr>
        <w:t>4.4 All-Pairs Shortest-Paths Solver</w:t>
      </w:r>
      <w:r>
        <w:rPr>
          <w:rFonts w:hint="eastAsia" w:ascii="Times New Roman" w:hAnsi="Times New Roman" w:eastAsia="微软雅黑" w:cs="微软雅黑"/>
          <w:sz w:val="24"/>
          <w:lang w:eastAsia="zh-CN"/>
        </w:rPr>
        <w:t>：</w:t>
      </w:r>
      <w:r>
        <w:rPr>
          <w:rFonts w:hint="eastAsia" w:ascii="Times New Roman" w:hAnsi="Times New Roman" w:eastAsia="微软雅黑" w:cs="微软雅黑"/>
          <w:spacing w:val="5"/>
          <w:sz w:val="24"/>
        </w:rPr>
        <w:t>利用</w:t>
      </w:r>
      <w:r>
        <w:rPr>
          <w:rFonts w:hint="eastAsia" w:ascii="Times New Roman" w:hAnsi="Times New Roman" w:eastAsia="微软雅黑" w:cs="微软雅黑"/>
          <w:spacing w:val="5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微软雅黑" w:cs="微软雅黑"/>
          <w:sz w:val="24"/>
          <w:lang w:val="en-US" w:eastAsia="zh-CN"/>
        </w:rPr>
        <w:t>data/G</w:t>
      </w:r>
      <w:r>
        <w:rPr>
          <w:rFonts w:hint="eastAsia" w:ascii="Times New Roman" w:hAnsi="Times New Roman" w:eastAsia="微软雅黑" w:cs="微软雅黑"/>
          <w:sz w:val="24"/>
        </w:rPr>
        <w:t>gen.cpp</w:t>
      </w:r>
      <w:r>
        <w:rPr>
          <w:rFonts w:hint="eastAsia" w:ascii="Times New Roman" w:hAnsi="Times New Roman" w:eastAsia="微软雅黑" w:cs="微软雅黑"/>
          <w:spacing w:val="15"/>
          <w:sz w:val="24"/>
        </w:rPr>
        <w:t xml:space="preserve"> </w:t>
      </w:r>
      <w:r>
        <w:rPr>
          <w:rFonts w:hint="eastAsia" w:ascii="Times New Roman" w:hAnsi="Times New Roman" w:eastAsia="微软雅黑" w:cs="微软雅黑"/>
          <w:sz w:val="24"/>
        </w:rPr>
        <w:t>随机生成</w:t>
      </w:r>
    </w:p>
    <w:p w14:paraId="6107F1AB">
      <w:pPr>
        <w:pStyle w:val="3"/>
        <w:numPr>
          <w:ilvl w:val="1"/>
          <w:numId w:val="3"/>
        </w:numPr>
        <w:tabs>
          <w:tab w:val="left" w:pos="819"/>
          <w:tab w:val="left" w:pos="820"/>
        </w:tabs>
        <w:spacing w:before="199" w:after="0" w:line="240" w:lineRule="auto"/>
        <w:ind w:left="819" w:right="0" w:hanging="700"/>
        <w:jc w:val="left"/>
        <w:rPr>
          <w:rFonts w:hint="eastAsia" w:ascii="Times New Roman" w:hAnsi="Times New Roman" w:eastAsia="微软雅黑" w:cs="微软雅黑"/>
        </w:rPr>
      </w:pPr>
      <w:bookmarkStart w:id="24" w:name="最大集团问题"/>
      <w:bookmarkEnd w:id="24"/>
      <w:bookmarkStart w:id="25" w:name="最大集团问题"/>
      <w:bookmarkEnd w:id="25"/>
      <w:r>
        <w:rPr>
          <w:rFonts w:hint="eastAsia" w:ascii="Times New Roman" w:hAnsi="Times New Roman" w:eastAsia="微软雅黑" w:cs="微软雅黑"/>
        </w:rPr>
        <w:t>最大集团问题</w:t>
      </w:r>
    </w:p>
    <w:p w14:paraId="7BB78E4D">
      <w:pPr>
        <w:pStyle w:val="10"/>
        <w:numPr>
          <w:ilvl w:val="2"/>
          <w:numId w:val="3"/>
        </w:numPr>
        <w:tabs>
          <w:tab w:val="left" w:pos="718"/>
        </w:tabs>
        <w:spacing w:before="21" w:after="0" w:line="240" w:lineRule="auto"/>
        <w:ind w:left="717" w:right="0" w:hanging="302"/>
        <w:jc w:val="left"/>
        <w:rPr>
          <w:rFonts w:hint="eastAsia" w:ascii="Times New Roman" w:hAnsi="Times New Roman" w:eastAsia="微软雅黑" w:cs="微软雅黑"/>
          <w:sz w:val="24"/>
        </w:rPr>
        <w:sectPr>
          <w:footerReference r:id="rId5" w:type="default"/>
          <w:pgSz w:w="11910" w:h="16840"/>
          <w:pgMar w:top="1080" w:right="1320" w:bottom="900" w:left="1320" w:header="0" w:footer="701" w:gutter="0"/>
          <w:pgNumType w:start="2"/>
          <w:cols w:space="720" w:num="1"/>
        </w:sectPr>
      </w:pPr>
      <w:r>
        <w:rPr>
          <w:rFonts w:hint="eastAsia" w:ascii="Times New Roman" w:hAnsi="Times New Roman" w:eastAsia="微软雅黑" w:cs="微软雅黑"/>
          <w:sz w:val="24"/>
          <w:lang w:eastAsia="zh-CN"/>
        </w:rPr>
        <w:t>4.5 DIMACS benchmark set：</w:t>
      </w:r>
      <w:r>
        <w:rPr>
          <w:rFonts w:hint="eastAsia" w:ascii="Times New Roman" w:hAnsi="Times New Roman" w:eastAsia="微软雅黑" w:cs="微软雅黑"/>
          <w:sz w:val="24"/>
        </w:rPr>
        <w:t>37</w:t>
      </w:r>
      <w:r>
        <w:rPr>
          <w:rFonts w:hint="eastAsia" w:ascii="Times New Roman" w:hAnsi="Times New Roman" w:eastAsia="微软雅黑" w:cs="微软雅黑"/>
          <w:spacing w:val="16"/>
          <w:sz w:val="24"/>
        </w:rPr>
        <w:t xml:space="preserve"> </w:t>
      </w:r>
      <w:r>
        <w:rPr>
          <w:rFonts w:hint="eastAsia" w:ascii="Times New Roman" w:hAnsi="Times New Roman" w:eastAsia="微软雅黑" w:cs="微软雅黑"/>
          <w:sz w:val="24"/>
        </w:rPr>
        <w:t>个数据集</w:t>
      </w:r>
    </w:p>
    <w:p w14:paraId="409AB11E">
      <w:pPr>
        <w:pStyle w:val="3"/>
        <w:numPr>
          <w:ilvl w:val="1"/>
          <w:numId w:val="3"/>
        </w:numPr>
        <w:tabs>
          <w:tab w:val="left" w:pos="819"/>
          <w:tab w:val="left" w:pos="820"/>
        </w:tabs>
        <w:spacing w:before="221" w:after="0" w:line="240" w:lineRule="auto"/>
        <w:ind w:left="819" w:right="0" w:hanging="700"/>
        <w:jc w:val="left"/>
        <w:rPr>
          <w:rFonts w:hint="eastAsia" w:ascii="Times New Roman" w:hAnsi="Times New Roman" w:eastAsia="微软雅黑" w:cs="微软雅黑"/>
        </w:rPr>
      </w:pPr>
      <w:bookmarkStart w:id="26" w:name="TSP问题"/>
      <w:bookmarkEnd w:id="26"/>
      <w:bookmarkStart w:id="27" w:name="TSP问题"/>
      <w:bookmarkEnd w:id="27"/>
      <w:r>
        <w:rPr>
          <w:rFonts w:hint="eastAsia" w:ascii="Times New Roman" w:hAnsi="Times New Roman" w:eastAsia="微软雅黑" w:cs="微软雅黑"/>
          <w:w w:val="105"/>
        </w:rPr>
        <w:t>TSP</w:t>
      </w:r>
      <w:r>
        <w:rPr>
          <w:rFonts w:hint="eastAsia" w:ascii="Times New Roman" w:hAnsi="Times New Roman" w:eastAsia="微软雅黑" w:cs="微软雅黑"/>
          <w:spacing w:val="-41"/>
          <w:w w:val="105"/>
        </w:rPr>
        <w:t xml:space="preserve"> </w:t>
      </w:r>
      <w:r>
        <w:rPr>
          <w:rFonts w:hint="eastAsia" w:ascii="Times New Roman" w:hAnsi="Times New Roman" w:eastAsia="微软雅黑" w:cs="微软雅黑"/>
          <w:w w:val="105"/>
        </w:rPr>
        <w:t>问 题</w:t>
      </w:r>
    </w:p>
    <w:p w14:paraId="7C4DDC78">
      <w:pPr>
        <w:pStyle w:val="10"/>
        <w:numPr>
          <w:ilvl w:val="2"/>
          <w:numId w:val="3"/>
        </w:numPr>
        <w:tabs>
          <w:tab w:val="left" w:pos="718"/>
        </w:tabs>
        <w:spacing w:before="21" w:after="0" w:line="240" w:lineRule="auto"/>
        <w:ind w:left="717" w:right="0" w:hanging="303"/>
        <w:jc w:val="left"/>
        <w:rPr>
          <w:rFonts w:hint="eastAsia" w:ascii="Times New Roman" w:hAnsi="Times New Roman" w:eastAsia="微软雅黑" w:cs="微软雅黑"/>
          <w:sz w:val="24"/>
        </w:rPr>
      </w:pPr>
      <w:r>
        <w:rPr>
          <w:rFonts w:hint="eastAsia" w:ascii="Times New Roman" w:hAnsi="Times New Roman" w:eastAsia="微软雅黑" w:cs="微软雅黑"/>
          <w:sz w:val="24"/>
          <w:lang w:eastAsia="zh-CN"/>
        </w:rPr>
        <w:t>4.6 Florida State University：</w:t>
      </w:r>
      <w:r>
        <w:rPr>
          <w:rFonts w:hint="eastAsia" w:ascii="Times New Roman" w:hAnsi="Times New Roman" w:eastAsia="微软雅黑" w:cs="微软雅黑"/>
          <w:sz w:val="24"/>
        </w:rPr>
        <w:t>6</w:t>
      </w:r>
      <w:r>
        <w:rPr>
          <w:rFonts w:hint="eastAsia" w:ascii="Times New Roman" w:hAnsi="Times New Roman" w:eastAsia="微软雅黑" w:cs="微软雅黑"/>
          <w:spacing w:val="16"/>
          <w:sz w:val="24"/>
        </w:rPr>
        <w:t xml:space="preserve"> </w:t>
      </w:r>
      <w:r>
        <w:rPr>
          <w:rFonts w:hint="eastAsia" w:ascii="Times New Roman" w:hAnsi="Times New Roman" w:eastAsia="微软雅黑" w:cs="微软雅黑"/>
          <w:sz w:val="24"/>
        </w:rPr>
        <w:t>个数据集</w:t>
      </w:r>
    </w:p>
    <w:p w14:paraId="25A42513">
      <w:pPr>
        <w:pStyle w:val="10"/>
        <w:numPr>
          <w:ilvl w:val="2"/>
          <w:numId w:val="3"/>
        </w:numPr>
        <w:tabs>
          <w:tab w:val="left" w:pos="718"/>
        </w:tabs>
        <w:spacing w:before="47" w:after="0" w:line="240" w:lineRule="auto"/>
        <w:ind w:left="717" w:right="0" w:hanging="303"/>
        <w:jc w:val="left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Times New Roman" w:hAnsi="Times New Roman" w:eastAsia="微软雅黑" w:cs="微软雅黑"/>
          <w:sz w:val="24"/>
          <w:lang w:eastAsia="zh-CN"/>
        </w:rPr>
        <w:t>4.6 TSP LIB：</w:t>
      </w:r>
      <w:r>
        <w:rPr>
          <w:rFonts w:hint="eastAsia" w:ascii="Times New Roman" w:hAnsi="Times New Roman" w:eastAsia="微软雅黑" w:cs="微软雅黑"/>
          <w:spacing w:val="5"/>
          <w:sz w:val="24"/>
        </w:rPr>
        <w:t xml:space="preserve">总计 </w:t>
      </w:r>
      <w:r>
        <w:rPr>
          <w:rFonts w:hint="eastAsia" w:ascii="Times New Roman" w:hAnsi="Times New Roman" w:eastAsia="微软雅黑" w:cs="微软雅黑"/>
          <w:sz w:val="24"/>
        </w:rPr>
        <w:t>143</w:t>
      </w:r>
      <w:r>
        <w:rPr>
          <w:rFonts w:hint="eastAsia" w:ascii="Times New Roman" w:hAnsi="Times New Roman" w:eastAsia="微软雅黑" w:cs="微软雅黑"/>
          <w:spacing w:val="18"/>
          <w:sz w:val="24"/>
        </w:rPr>
        <w:t xml:space="preserve"> </w:t>
      </w:r>
      <w:r>
        <w:rPr>
          <w:rFonts w:hint="eastAsia" w:ascii="Times New Roman" w:hAnsi="Times New Roman" w:eastAsia="微软雅黑" w:cs="微软雅黑"/>
          <w:sz w:val="24"/>
        </w:rPr>
        <w:t>个数据集</w:t>
      </w:r>
    </w:p>
    <w:p w14:paraId="46F5DA67">
      <w:pPr>
        <w:pStyle w:val="2"/>
        <w:tabs>
          <w:tab w:val="left" w:pos="658"/>
        </w:tabs>
        <w:spacing w:before="224"/>
      </w:pPr>
      <w:bookmarkStart w:id="28" w:name="附件2：文献阅读列表"/>
      <w:bookmarkEnd w:id="28"/>
      <w:r>
        <w:rPr>
          <w:rFonts w:ascii="Georgia" w:eastAsia="Georgia"/>
        </w:rPr>
        <w:t>5</w:t>
      </w:r>
      <w:r>
        <w:rPr>
          <w:rFonts w:ascii="Georgia" w:eastAsia="Georgia"/>
        </w:rPr>
        <w:tab/>
      </w:r>
      <w:r>
        <w:rPr>
          <w:spacing w:val="14"/>
        </w:rPr>
        <w:t xml:space="preserve">附件 </w:t>
      </w:r>
      <w:r>
        <w:rPr>
          <w:rFonts w:ascii="Georgia" w:eastAsia="Georgia"/>
        </w:rPr>
        <w:t>2</w:t>
      </w:r>
      <w:r>
        <w:t>：文献阅读列表</w:t>
      </w:r>
    </w:p>
    <w:p w14:paraId="492782E9">
      <w:pPr>
        <w:pStyle w:val="10"/>
        <w:numPr>
          <w:ilvl w:val="0"/>
          <w:numId w:val="4"/>
        </w:numPr>
        <w:tabs>
          <w:tab w:val="left" w:pos="718"/>
        </w:tabs>
        <w:spacing w:before="160" w:after="0" w:line="213" w:lineRule="auto"/>
        <w:ind w:left="717" w:right="118" w:hanging="302"/>
        <w:jc w:val="both"/>
        <w:rPr>
          <w:sz w:val="24"/>
        </w:rPr>
      </w:pPr>
      <w:r>
        <w:rPr>
          <w:w w:val="95"/>
          <w:sz w:val="24"/>
        </w:rPr>
        <w:t xml:space="preserve">Dynamic programming approaches for the traveling salesman problem with </w:t>
      </w:r>
      <w:r>
        <w:rPr>
          <w:spacing w:val="-3"/>
          <w:w w:val="95"/>
          <w:sz w:val="24"/>
        </w:rPr>
        <w:t xml:space="preserve">drone </w:t>
      </w:r>
      <w:r>
        <w:rPr>
          <w:sz w:val="24"/>
        </w:rPr>
        <w:t>[</w:t>
      </w:r>
      <w:r>
        <w:fldChar w:fldCharType="begin"/>
      </w:r>
      <w:r>
        <w:instrText xml:space="preserve"> HYPERLINK \l "_bookmark0" </w:instrText>
      </w:r>
      <w:r>
        <w:fldChar w:fldCharType="separate"/>
      </w:r>
      <w:r>
        <w:rPr>
          <w:color w:val="00FF00"/>
          <w:sz w:val="24"/>
        </w:rPr>
        <w:t>1</w:t>
      </w:r>
      <w:r>
        <w:rPr>
          <w:color w:val="00FF00"/>
          <w:sz w:val="24"/>
        </w:rPr>
        <w:fldChar w:fldCharType="end"/>
      </w:r>
      <w:r>
        <w:rPr>
          <w:sz w:val="24"/>
        </w:rPr>
        <w:t>]</w:t>
      </w:r>
    </w:p>
    <w:p w14:paraId="2DDFD394">
      <w:pPr>
        <w:pStyle w:val="5"/>
        <w:spacing w:before="101" w:line="213" w:lineRule="auto"/>
        <w:ind w:right="117"/>
        <w:jc w:val="both"/>
      </w:pPr>
      <w:r>
        <w:rPr>
          <w:rFonts w:ascii="Georgia"/>
          <w:b/>
          <w:w w:val="95"/>
        </w:rPr>
        <w:t>Abstract:</w:t>
      </w:r>
      <w:r>
        <w:rPr>
          <w:rFonts w:ascii="Georgia"/>
          <w:b/>
          <w:spacing w:val="18"/>
          <w:w w:val="95"/>
        </w:rPr>
        <w:t xml:space="preserve"> </w:t>
      </w:r>
      <w:r>
        <w:rPr>
          <w:w w:val="95"/>
        </w:rPr>
        <w:t>A</w:t>
      </w:r>
      <w:r>
        <w:rPr>
          <w:spacing w:val="-9"/>
          <w:w w:val="95"/>
        </w:rPr>
        <w:t xml:space="preserve"> </w:t>
      </w:r>
      <w:r>
        <w:rPr>
          <w:w w:val="95"/>
        </w:rPr>
        <w:t>promising</w:t>
      </w:r>
      <w:r>
        <w:rPr>
          <w:spacing w:val="-9"/>
          <w:w w:val="95"/>
        </w:rPr>
        <w:t xml:space="preserve"> </w:t>
      </w:r>
      <w:r>
        <w:rPr>
          <w:w w:val="95"/>
        </w:rPr>
        <w:t>new</w:t>
      </w:r>
      <w:r>
        <w:rPr>
          <w:spacing w:val="-9"/>
          <w:w w:val="95"/>
        </w:rPr>
        <w:t xml:space="preserve"> </w:t>
      </w:r>
      <w:r>
        <w:rPr>
          <w:w w:val="95"/>
        </w:rPr>
        <w:t>delivery</w:t>
      </w:r>
      <w:r>
        <w:rPr>
          <w:spacing w:val="-9"/>
          <w:w w:val="95"/>
        </w:rPr>
        <w:t xml:space="preserve"> </w:t>
      </w:r>
      <w:r>
        <w:rPr>
          <w:w w:val="95"/>
        </w:rPr>
        <w:t>model</w:t>
      </w:r>
      <w:r>
        <w:rPr>
          <w:spacing w:val="-9"/>
          <w:w w:val="95"/>
        </w:rPr>
        <w:t xml:space="preserve"> </w:t>
      </w:r>
      <w:r>
        <w:rPr>
          <w:spacing w:val="-3"/>
          <w:w w:val="95"/>
        </w:rPr>
        <w:t>involves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use</w:t>
      </w:r>
      <w:r>
        <w:rPr>
          <w:spacing w:val="-8"/>
          <w:w w:val="95"/>
        </w:rPr>
        <w:t xml:space="preserve"> </w:t>
      </w:r>
      <w:r>
        <w:rPr>
          <w:w w:val="95"/>
        </w:rPr>
        <w:t>of</w:t>
      </w:r>
      <w:r>
        <w:rPr>
          <w:spacing w:val="-9"/>
          <w:w w:val="95"/>
        </w:rPr>
        <w:t xml:space="preserve"> </w:t>
      </w:r>
      <w:r>
        <w:rPr>
          <w:w w:val="95"/>
        </w:rPr>
        <w:t>a</w:t>
      </w:r>
      <w:r>
        <w:rPr>
          <w:spacing w:val="-9"/>
          <w:w w:val="95"/>
        </w:rPr>
        <w:t xml:space="preserve"> </w:t>
      </w:r>
      <w:r>
        <w:rPr>
          <w:w w:val="95"/>
        </w:rPr>
        <w:t>delivery</w:t>
      </w:r>
      <w:r>
        <w:rPr>
          <w:spacing w:val="-10"/>
          <w:w w:val="95"/>
        </w:rPr>
        <w:t xml:space="preserve"> </w:t>
      </w:r>
      <w:r>
        <w:rPr>
          <w:w w:val="95"/>
        </w:rPr>
        <w:t>truck</w:t>
      </w:r>
      <w:r>
        <w:rPr>
          <w:spacing w:val="-9"/>
          <w:w w:val="95"/>
        </w:rPr>
        <w:t xml:space="preserve"> </w:t>
      </w:r>
      <w:r>
        <w:rPr>
          <w:w w:val="95"/>
        </w:rPr>
        <w:t xml:space="preserve">that </w:t>
      </w:r>
      <w:r>
        <w:t>collaborates</w:t>
      </w:r>
      <w:r>
        <w:rPr>
          <w:spacing w:val="-15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drone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make</w:t>
      </w:r>
      <w:r>
        <w:rPr>
          <w:spacing w:val="-14"/>
        </w:rPr>
        <w:t xml:space="preserve"> </w:t>
      </w:r>
      <w:r>
        <w:t>deliveries.</w:t>
      </w:r>
      <w:r>
        <w:rPr>
          <w:spacing w:val="7"/>
        </w:rPr>
        <w:t xml:space="preserve"> </w:t>
      </w:r>
      <w:r>
        <w:t>Effectively</w:t>
      </w:r>
      <w:r>
        <w:rPr>
          <w:spacing w:val="-15"/>
        </w:rPr>
        <w:t xml:space="preserve"> </w:t>
      </w:r>
      <w:r>
        <w:t>combining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truck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 drone</w:t>
      </w:r>
      <w:r>
        <w:rPr>
          <w:spacing w:val="-32"/>
        </w:rPr>
        <w:t xml:space="preserve"> </w:t>
      </w:r>
      <w:r>
        <w:t>gives</w:t>
      </w:r>
      <w:r>
        <w:rPr>
          <w:spacing w:val="-31"/>
        </w:rPr>
        <w:t xml:space="preserve"> </w:t>
      </w:r>
      <w:r>
        <w:t>rise</w:t>
      </w:r>
      <w:r>
        <w:rPr>
          <w:spacing w:val="-31"/>
        </w:rPr>
        <w:t xml:space="preserve"> </w:t>
      </w:r>
      <w:r>
        <w:t>to</w:t>
      </w:r>
      <w:r>
        <w:rPr>
          <w:spacing w:val="-32"/>
        </w:rPr>
        <w:t xml:space="preserve"> </w:t>
      </w:r>
      <w:r>
        <w:t>a</w:t>
      </w:r>
      <w:r>
        <w:rPr>
          <w:spacing w:val="-31"/>
        </w:rPr>
        <w:t xml:space="preserve"> </w:t>
      </w:r>
      <w:r>
        <w:t>new</w:t>
      </w:r>
      <w:r>
        <w:rPr>
          <w:spacing w:val="-31"/>
        </w:rPr>
        <w:t xml:space="preserve"> </w:t>
      </w:r>
      <w:r>
        <w:t>planning</w:t>
      </w:r>
      <w:r>
        <w:rPr>
          <w:spacing w:val="-31"/>
        </w:rPr>
        <w:t xml:space="preserve"> </w:t>
      </w:r>
      <w:r>
        <w:t>problem</w:t>
      </w:r>
      <w:r>
        <w:rPr>
          <w:spacing w:val="-32"/>
        </w:rPr>
        <w:t xml:space="preserve"> </w:t>
      </w:r>
      <w:r>
        <w:t>that</w:t>
      </w:r>
      <w:r>
        <w:rPr>
          <w:spacing w:val="-31"/>
        </w:rPr>
        <w:t xml:space="preserve"> </w:t>
      </w:r>
      <w:r>
        <w:t>is</w:t>
      </w:r>
      <w:r>
        <w:rPr>
          <w:spacing w:val="-31"/>
        </w:rPr>
        <w:t xml:space="preserve"> </w:t>
      </w:r>
      <w:r>
        <w:t>known</w:t>
      </w:r>
      <w:r>
        <w:rPr>
          <w:spacing w:val="-31"/>
        </w:rPr>
        <w:t xml:space="preserve"> </w:t>
      </w:r>
      <w:r>
        <w:t>as</w:t>
      </w:r>
      <w:r>
        <w:rPr>
          <w:spacing w:val="-32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traveling</w:t>
      </w:r>
      <w:r>
        <w:rPr>
          <w:spacing w:val="-31"/>
        </w:rPr>
        <w:t xml:space="preserve"> </w:t>
      </w:r>
      <w:r>
        <w:t>salesman problem</w:t>
      </w:r>
      <w:r>
        <w:rPr>
          <w:spacing w:val="-34"/>
        </w:rPr>
        <w:t xml:space="preserve"> </w:t>
      </w:r>
      <w:r>
        <w:t>with</w:t>
      </w:r>
      <w:r>
        <w:rPr>
          <w:spacing w:val="-34"/>
        </w:rPr>
        <w:t xml:space="preserve"> </w:t>
      </w:r>
      <w:r>
        <w:t>drone</w:t>
      </w:r>
      <w:r>
        <w:rPr>
          <w:spacing w:val="-34"/>
        </w:rPr>
        <w:t xml:space="preserve"> </w:t>
      </w:r>
      <w:r>
        <w:t>(TSP-D).</w:t>
      </w:r>
      <w:r>
        <w:rPr>
          <w:spacing w:val="-34"/>
        </w:rPr>
        <w:t xml:space="preserve"> </w:t>
      </w:r>
      <w:r>
        <w:t>This</w:t>
      </w:r>
      <w:r>
        <w:rPr>
          <w:spacing w:val="-34"/>
        </w:rPr>
        <w:t xml:space="preserve"> </w:t>
      </w:r>
      <w:r>
        <w:t>paper</w:t>
      </w:r>
      <w:r>
        <w:rPr>
          <w:spacing w:val="-34"/>
        </w:rPr>
        <w:t xml:space="preserve"> </w:t>
      </w:r>
      <w:r>
        <w:t>presents</w:t>
      </w:r>
      <w:r>
        <w:rPr>
          <w:spacing w:val="-34"/>
        </w:rPr>
        <w:t xml:space="preserve"> </w:t>
      </w:r>
      <w:r>
        <w:t>exact</w:t>
      </w:r>
      <w:r>
        <w:rPr>
          <w:spacing w:val="-34"/>
        </w:rPr>
        <w:t xml:space="preserve"> </w:t>
      </w:r>
      <w:r>
        <w:t>solution</w:t>
      </w:r>
      <w:r>
        <w:rPr>
          <w:spacing w:val="-34"/>
        </w:rPr>
        <w:t xml:space="preserve"> </w:t>
      </w:r>
      <w:r>
        <w:t>approaches</w:t>
      </w:r>
      <w:r>
        <w:rPr>
          <w:spacing w:val="-34"/>
        </w:rPr>
        <w:t xml:space="preserve"> </w:t>
      </w:r>
      <w:r>
        <w:t>for</w:t>
      </w:r>
      <w:r>
        <w:rPr>
          <w:spacing w:val="-34"/>
        </w:rPr>
        <w:t xml:space="preserve"> </w:t>
      </w:r>
      <w:r>
        <w:rPr>
          <w:spacing w:val="-4"/>
        </w:rPr>
        <w:t xml:space="preserve">the </w:t>
      </w:r>
      <w:r>
        <w:rPr>
          <w:w w:val="95"/>
        </w:rPr>
        <w:t xml:space="preserve">TSP-D based on dynamic programming and provides an experimental comparison </w:t>
      </w:r>
      <w:r>
        <w:t>of</w:t>
      </w:r>
      <w:r>
        <w:rPr>
          <w:spacing w:val="-34"/>
        </w:rPr>
        <w:t xml:space="preserve"> </w:t>
      </w:r>
      <w:r>
        <w:t>these</w:t>
      </w:r>
      <w:r>
        <w:rPr>
          <w:spacing w:val="-33"/>
        </w:rPr>
        <w:t xml:space="preserve"> </w:t>
      </w:r>
      <w:r>
        <w:t>approaches.</w:t>
      </w:r>
      <w:r>
        <w:rPr>
          <w:spacing w:val="-24"/>
        </w:rPr>
        <w:t xml:space="preserve"> </w:t>
      </w:r>
      <w:r>
        <w:t>Our</w:t>
      </w:r>
      <w:r>
        <w:rPr>
          <w:spacing w:val="-33"/>
        </w:rPr>
        <w:t xml:space="preserve"> </w:t>
      </w:r>
      <w:r>
        <w:t>numerical</w:t>
      </w:r>
      <w:r>
        <w:rPr>
          <w:spacing w:val="-34"/>
        </w:rPr>
        <w:t xml:space="preserve"> </w:t>
      </w:r>
      <w:r>
        <w:t>experiments</w:t>
      </w:r>
      <w:r>
        <w:rPr>
          <w:spacing w:val="-33"/>
        </w:rPr>
        <w:t xml:space="preserve"> </w:t>
      </w:r>
      <w:r>
        <w:t>show</w:t>
      </w:r>
      <w:r>
        <w:rPr>
          <w:spacing w:val="-34"/>
        </w:rPr>
        <w:t xml:space="preserve"> </w:t>
      </w:r>
      <w:r>
        <w:t>that</w:t>
      </w:r>
      <w:r>
        <w:rPr>
          <w:spacing w:val="-33"/>
        </w:rPr>
        <w:t xml:space="preserve"> </w:t>
      </w:r>
      <w:r>
        <w:t>our</w:t>
      </w:r>
      <w:r>
        <w:rPr>
          <w:spacing w:val="-33"/>
        </w:rPr>
        <w:t xml:space="preserve"> </w:t>
      </w:r>
      <w:r>
        <w:t>approach</w:t>
      </w:r>
      <w:r>
        <w:rPr>
          <w:spacing w:val="-34"/>
        </w:rPr>
        <w:t xml:space="preserve"> </w:t>
      </w:r>
      <w:r>
        <w:t>can</w:t>
      </w:r>
      <w:r>
        <w:rPr>
          <w:spacing w:val="-33"/>
        </w:rPr>
        <w:t xml:space="preserve"> </w:t>
      </w:r>
      <w:r>
        <w:t>solve larger</w:t>
      </w:r>
      <w:r>
        <w:rPr>
          <w:spacing w:val="-13"/>
        </w:rPr>
        <w:t xml:space="preserve"> </w:t>
      </w:r>
      <w:r>
        <w:t>problems</w:t>
      </w:r>
      <w:r>
        <w:rPr>
          <w:spacing w:val="-11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mathematical</w:t>
      </w:r>
      <w:r>
        <w:rPr>
          <w:spacing w:val="-12"/>
        </w:rPr>
        <w:t xml:space="preserve"> </w:t>
      </w:r>
      <w:r>
        <w:t>programming</w:t>
      </w:r>
      <w:r>
        <w:rPr>
          <w:spacing w:val="-12"/>
        </w:rPr>
        <w:t xml:space="preserve"> </w:t>
      </w:r>
      <w:r>
        <w:t>approaches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rPr>
          <w:spacing w:val="-4"/>
        </w:rPr>
        <w:t>have</w:t>
      </w:r>
      <w:r>
        <w:rPr>
          <w:spacing w:val="-13"/>
        </w:rPr>
        <w:t xml:space="preserve"> </w:t>
      </w:r>
      <w:r>
        <w:t xml:space="preserve">been presented in the literature thus far. Moreover, </w:t>
      </w:r>
      <w:r>
        <w:rPr>
          <w:spacing w:val="-4"/>
        </w:rPr>
        <w:t xml:space="preserve">we </w:t>
      </w:r>
      <w:r>
        <w:t>show that restrictions on the number</w:t>
      </w:r>
      <w:r>
        <w:rPr>
          <w:spacing w:val="-39"/>
        </w:rPr>
        <w:t xml:space="preserve"> </w:t>
      </w:r>
      <w:r>
        <w:t>of</w:t>
      </w:r>
      <w:r>
        <w:rPr>
          <w:spacing w:val="-39"/>
        </w:rPr>
        <w:t xml:space="preserve"> </w:t>
      </w:r>
      <w:r>
        <w:t>locations</w:t>
      </w:r>
      <w:r>
        <w:rPr>
          <w:spacing w:val="-39"/>
        </w:rPr>
        <w:t xml:space="preserve"> </w:t>
      </w:r>
      <w:r>
        <w:t>the</w:t>
      </w:r>
      <w:r>
        <w:rPr>
          <w:spacing w:val="-39"/>
        </w:rPr>
        <w:t xml:space="preserve"> </w:t>
      </w:r>
      <w:r>
        <w:t>truck</w:t>
      </w:r>
      <w:r>
        <w:rPr>
          <w:spacing w:val="-39"/>
        </w:rPr>
        <w:t xml:space="preserve"> </w:t>
      </w:r>
      <w:r>
        <w:t>can</w:t>
      </w:r>
      <w:r>
        <w:rPr>
          <w:spacing w:val="-38"/>
        </w:rPr>
        <w:t xml:space="preserve"> </w:t>
      </w:r>
      <w:r>
        <w:t>visit</w:t>
      </w:r>
      <w:r>
        <w:rPr>
          <w:spacing w:val="-39"/>
        </w:rPr>
        <w:t xml:space="preserve"> </w:t>
      </w:r>
      <w:r>
        <w:t>while</w:t>
      </w:r>
      <w:r>
        <w:rPr>
          <w:spacing w:val="-39"/>
        </w:rPr>
        <w:t xml:space="preserve"> </w:t>
      </w:r>
      <w:r>
        <w:t>the</w:t>
      </w:r>
      <w:r>
        <w:rPr>
          <w:spacing w:val="-39"/>
        </w:rPr>
        <w:t xml:space="preserve"> </w:t>
      </w:r>
      <w:r>
        <w:t>drone</w:t>
      </w:r>
      <w:r>
        <w:rPr>
          <w:spacing w:val="-39"/>
        </w:rPr>
        <w:t xml:space="preserve"> </w:t>
      </w:r>
      <w:r>
        <w:t>is</w:t>
      </w:r>
      <w:r>
        <w:rPr>
          <w:spacing w:val="-38"/>
        </w:rPr>
        <w:t xml:space="preserve"> </w:t>
      </w:r>
      <w:r>
        <w:rPr>
          <w:spacing w:val="-6"/>
        </w:rPr>
        <w:t>away</w:t>
      </w:r>
      <w:r>
        <w:rPr>
          <w:spacing w:val="-40"/>
        </w:rPr>
        <w:t xml:space="preserve"> </w:t>
      </w:r>
      <w:r>
        <w:t>can</w:t>
      </w:r>
      <w:r>
        <w:rPr>
          <w:spacing w:val="-39"/>
        </w:rPr>
        <w:t xml:space="preserve"> </w:t>
      </w:r>
      <w:r>
        <w:t>help</w:t>
      </w:r>
      <w:r>
        <w:rPr>
          <w:spacing w:val="-38"/>
        </w:rPr>
        <w:t xml:space="preserve"> </w:t>
      </w:r>
      <w:r>
        <w:t xml:space="preserve">significantly </w:t>
      </w:r>
      <w:r>
        <w:rPr>
          <w:w w:val="95"/>
        </w:rPr>
        <w:t>reduce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w w:val="95"/>
        </w:rPr>
        <w:t>solution</w:t>
      </w:r>
      <w:r>
        <w:rPr>
          <w:spacing w:val="-8"/>
          <w:w w:val="95"/>
        </w:rPr>
        <w:t xml:space="preserve"> </w:t>
      </w:r>
      <w:r>
        <w:rPr>
          <w:w w:val="95"/>
        </w:rPr>
        <w:t>times</w:t>
      </w:r>
      <w:r>
        <w:rPr>
          <w:spacing w:val="-9"/>
          <w:w w:val="95"/>
        </w:rPr>
        <w:t xml:space="preserve"> </w:t>
      </w:r>
      <w:r>
        <w:rPr>
          <w:w w:val="95"/>
        </w:rPr>
        <w:t>while</w:t>
      </w:r>
      <w:r>
        <w:rPr>
          <w:spacing w:val="-8"/>
          <w:w w:val="95"/>
        </w:rPr>
        <w:t xml:space="preserve"> </w:t>
      </w:r>
      <w:r>
        <w:rPr>
          <w:w w:val="95"/>
        </w:rPr>
        <w:t>having</w:t>
      </w:r>
      <w:r>
        <w:rPr>
          <w:spacing w:val="-8"/>
          <w:w w:val="95"/>
        </w:rPr>
        <w:t xml:space="preserve"> </w:t>
      </w:r>
      <w:r>
        <w:rPr>
          <w:w w:val="95"/>
        </w:rPr>
        <w:t>relatively</w:t>
      </w:r>
      <w:r>
        <w:rPr>
          <w:spacing w:val="-9"/>
          <w:w w:val="95"/>
        </w:rPr>
        <w:t xml:space="preserve"> </w:t>
      </w:r>
      <w:r>
        <w:rPr>
          <w:w w:val="95"/>
        </w:rPr>
        <w:t>little</w:t>
      </w:r>
      <w:r>
        <w:rPr>
          <w:spacing w:val="-8"/>
          <w:w w:val="95"/>
        </w:rPr>
        <w:t xml:space="preserve"> </w:t>
      </w:r>
      <w:r>
        <w:rPr>
          <w:w w:val="95"/>
        </w:rPr>
        <w:t>impact</w:t>
      </w:r>
      <w:r>
        <w:rPr>
          <w:spacing w:val="-8"/>
          <w:w w:val="95"/>
        </w:rPr>
        <w:t xml:space="preserve"> </w:t>
      </w:r>
      <w:r>
        <w:rPr>
          <w:w w:val="95"/>
        </w:rPr>
        <w:t>on</w:t>
      </w:r>
      <w:r>
        <w:rPr>
          <w:spacing w:val="-8"/>
          <w:w w:val="95"/>
        </w:rPr>
        <w:t xml:space="preserve"> </w:t>
      </w:r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overall</w:t>
      </w:r>
      <w:r>
        <w:rPr>
          <w:spacing w:val="-9"/>
          <w:w w:val="95"/>
        </w:rPr>
        <w:t xml:space="preserve"> </w:t>
      </w:r>
      <w:r>
        <w:rPr>
          <w:w w:val="95"/>
        </w:rPr>
        <w:t xml:space="preserve">solution </w:t>
      </w:r>
      <w:r>
        <w:rPr>
          <w:spacing w:val="-4"/>
        </w:rPr>
        <w:t>quality.</w:t>
      </w:r>
    </w:p>
    <w:p w14:paraId="02946F25">
      <w:pPr>
        <w:pStyle w:val="10"/>
        <w:numPr>
          <w:ilvl w:val="0"/>
          <w:numId w:val="4"/>
        </w:numPr>
        <w:tabs>
          <w:tab w:val="left" w:pos="718"/>
        </w:tabs>
        <w:spacing w:before="180" w:after="0" w:line="240" w:lineRule="auto"/>
        <w:ind w:left="717" w:right="0" w:hanging="303"/>
        <w:jc w:val="both"/>
        <w:rPr>
          <w:sz w:val="24"/>
        </w:rPr>
      </w:pPr>
      <w:r>
        <w:rPr>
          <w:spacing w:val="-5"/>
          <w:sz w:val="24"/>
        </w:rPr>
        <w:t xml:space="preserve">Fast </w:t>
      </w:r>
      <w:r>
        <w:rPr>
          <w:sz w:val="24"/>
        </w:rPr>
        <w:t>Dynamic Programming on Graph Decompositions</w:t>
      </w:r>
      <w:r>
        <w:rPr>
          <w:spacing w:val="58"/>
          <w:sz w:val="24"/>
        </w:rPr>
        <w:t xml:space="preserve"> </w:t>
      </w:r>
      <w:r>
        <w:rPr>
          <w:sz w:val="24"/>
        </w:rPr>
        <w:t>[</w:t>
      </w:r>
      <w:r>
        <w:fldChar w:fldCharType="begin"/>
      </w:r>
      <w:r>
        <w:instrText xml:space="preserve"> HYPERLINK \l "_bookmark1" </w:instrText>
      </w:r>
      <w:r>
        <w:fldChar w:fldCharType="separate"/>
      </w:r>
      <w:r>
        <w:rPr>
          <w:color w:val="00FF00"/>
          <w:sz w:val="24"/>
        </w:rPr>
        <w:t>2</w:t>
      </w:r>
      <w:r>
        <w:rPr>
          <w:color w:val="00FF00"/>
          <w:sz w:val="24"/>
        </w:rPr>
        <w:fldChar w:fldCharType="end"/>
      </w:r>
      <w:r>
        <w:rPr>
          <w:sz w:val="24"/>
        </w:rPr>
        <w:t>]</w:t>
      </w:r>
    </w:p>
    <w:p w14:paraId="31CEEA45">
      <w:pPr>
        <w:pStyle w:val="5"/>
        <w:spacing w:before="92" w:line="213" w:lineRule="auto"/>
        <w:ind w:right="117"/>
        <w:jc w:val="both"/>
      </w:pPr>
      <w:r>
        <w:rPr>
          <w:rFonts w:ascii="Georgia"/>
          <w:b/>
        </w:rPr>
        <w:t>Abstract:</w:t>
      </w:r>
      <w:r>
        <w:rPr>
          <w:rFonts w:ascii="Georgia"/>
          <w:b/>
          <w:spacing w:val="-23"/>
        </w:rPr>
        <w:t xml:space="preserve"> </w:t>
      </w:r>
      <w:r>
        <w:t>In</w:t>
      </w:r>
      <w:r>
        <w:rPr>
          <w:spacing w:val="-34"/>
        </w:rPr>
        <w:t xml:space="preserve"> </w:t>
      </w:r>
      <w:r>
        <w:t>this</w:t>
      </w:r>
      <w:r>
        <w:rPr>
          <w:spacing w:val="-33"/>
        </w:rPr>
        <w:t xml:space="preserve"> </w:t>
      </w:r>
      <w:r>
        <w:t>paper,</w:t>
      </w:r>
      <w:r>
        <w:rPr>
          <w:spacing w:val="-33"/>
        </w:rPr>
        <w:t xml:space="preserve"> </w:t>
      </w:r>
      <w:r>
        <w:rPr>
          <w:spacing w:val="-4"/>
        </w:rPr>
        <w:t>we</w:t>
      </w:r>
      <w:r>
        <w:rPr>
          <w:spacing w:val="-34"/>
        </w:rPr>
        <w:t xml:space="preserve"> </w:t>
      </w:r>
      <w:r>
        <w:t>consider</w:t>
      </w:r>
      <w:r>
        <w:rPr>
          <w:spacing w:val="-33"/>
        </w:rPr>
        <w:t xml:space="preserve"> </w:t>
      </w:r>
      <w:r>
        <w:t>three</w:t>
      </w:r>
      <w:r>
        <w:rPr>
          <w:spacing w:val="-34"/>
        </w:rPr>
        <w:t xml:space="preserve"> </w:t>
      </w:r>
      <w:r>
        <w:t>types</w:t>
      </w:r>
      <w:r>
        <w:rPr>
          <w:spacing w:val="-33"/>
        </w:rPr>
        <w:t xml:space="preserve"> </w:t>
      </w:r>
      <w:r>
        <w:t>of</w:t>
      </w:r>
      <w:r>
        <w:rPr>
          <w:spacing w:val="-33"/>
        </w:rPr>
        <w:t xml:space="preserve"> </w:t>
      </w:r>
      <w:r>
        <w:t>graph</w:t>
      </w:r>
      <w:r>
        <w:rPr>
          <w:spacing w:val="-34"/>
        </w:rPr>
        <w:t xml:space="preserve"> </w:t>
      </w:r>
      <w:r>
        <w:t>decompositions,</w:t>
      </w:r>
      <w:r>
        <w:rPr>
          <w:spacing w:val="-32"/>
        </w:rPr>
        <w:t xml:space="preserve"> </w:t>
      </w:r>
      <w:r>
        <w:t>namely tree</w:t>
      </w:r>
      <w:r>
        <w:rPr>
          <w:spacing w:val="-21"/>
        </w:rPr>
        <w:t xml:space="preserve"> </w:t>
      </w:r>
      <w:r>
        <w:t>decompositions,</w:t>
      </w:r>
      <w:r>
        <w:rPr>
          <w:spacing w:val="-19"/>
        </w:rPr>
        <w:t xml:space="preserve"> </w:t>
      </w:r>
      <w:r>
        <w:t>branch</w:t>
      </w:r>
      <w:r>
        <w:rPr>
          <w:spacing w:val="-21"/>
        </w:rPr>
        <w:t xml:space="preserve"> </w:t>
      </w:r>
      <w:r>
        <w:t>decompositions,</w:t>
      </w:r>
      <w:r>
        <w:rPr>
          <w:spacing w:val="-19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clique</w:t>
      </w:r>
      <w:r>
        <w:rPr>
          <w:spacing w:val="-20"/>
        </w:rPr>
        <w:t xml:space="preserve"> </w:t>
      </w:r>
      <w:r>
        <w:t>decompositions.</w:t>
      </w:r>
      <w:r>
        <w:rPr>
          <w:spacing w:val="5"/>
        </w:rPr>
        <w:t xml:space="preserve"> </w:t>
      </w:r>
      <w:r>
        <w:rPr>
          <w:spacing w:val="-10"/>
        </w:rPr>
        <w:t>We</w:t>
      </w:r>
      <w:r>
        <w:rPr>
          <w:spacing w:val="-21"/>
        </w:rPr>
        <w:t xml:space="preserve"> </w:t>
      </w:r>
      <w:r>
        <w:rPr>
          <w:spacing w:val="-4"/>
        </w:rPr>
        <w:t xml:space="preserve">im- </w:t>
      </w:r>
      <w:r>
        <w:rPr>
          <w:spacing w:val="-3"/>
          <w:w w:val="95"/>
        </w:rPr>
        <w:t>prove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6"/>
          <w:w w:val="95"/>
        </w:rPr>
        <w:t xml:space="preserve"> </w:t>
      </w:r>
      <w:r>
        <w:rPr>
          <w:w w:val="95"/>
        </w:rPr>
        <w:t>running</w:t>
      </w:r>
      <w:r>
        <w:rPr>
          <w:spacing w:val="-7"/>
          <w:w w:val="95"/>
        </w:rPr>
        <w:t xml:space="preserve"> </w:t>
      </w:r>
      <w:r>
        <w:rPr>
          <w:w w:val="95"/>
        </w:rPr>
        <w:t>time</w:t>
      </w:r>
      <w:r>
        <w:rPr>
          <w:spacing w:val="-6"/>
          <w:w w:val="95"/>
        </w:rPr>
        <w:t xml:space="preserve"> </w:t>
      </w:r>
      <w:r>
        <w:rPr>
          <w:w w:val="95"/>
        </w:rPr>
        <w:t>of</w:t>
      </w:r>
      <w:r>
        <w:rPr>
          <w:spacing w:val="-6"/>
          <w:w w:val="95"/>
        </w:rPr>
        <w:t xml:space="preserve"> </w:t>
      </w:r>
      <w:r>
        <w:rPr>
          <w:w w:val="95"/>
        </w:rPr>
        <w:t>dynamic</w:t>
      </w:r>
      <w:r>
        <w:rPr>
          <w:spacing w:val="-7"/>
          <w:w w:val="95"/>
        </w:rPr>
        <w:t xml:space="preserve"> </w:t>
      </w:r>
      <w:r>
        <w:rPr>
          <w:w w:val="95"/>
        </w:rPr>
        <w:t>programming</w:t>
      </w:r>
      <w:r>
        <w:rPr>
          <w:spacing w:val="-6"/>
          <w:w w:val="95"/>
        </w:rPr>
        <w:t xml:space="preserve"> </w:t>
      </w:r>
      <w:r>
        <w:rPr>
          <w:w w:val="95"/>
        </w:rPr>
        <w:t>algorithms</w:t>
      </w:r>
      <w:r>
        <w:rPr>
          <w:spacing w:val="-6"/>
          <w:w w:val="95"/>
        </w:rPr>
        <w:t xml:space="preserve"> </w:t>
      </w:r>
      <w:r>
        <w:rPr>
          <w:w w:val="95"/>
        </w:rPr>
        <w:t>on</w:t>
      </w:r>
      <w:r>
        <w:rPr>
          <w:spacing w:val="-7"/>
          <w:w w:val="95"/>
        </w:rPr>
        <w:t xml:space="preserve"> </w:t>
      </w:r>
      <w:r>
        <w:rPr>
          <w:w w:val="95"/>
        </w:rPr>
        <w:t>these</w:t>
      </w:r>
      <w:r>
        <w:rPr>
          <w:spacing w:val="-6"/>
          <w:w w:val="95"/>
        </w:rPr>
        <w:t xml:space="preserve"> </w:t>
      </w:r>
      <w:r>
        <w:rPr>
          <w:w w:val="95"/>
        </w:rPr>
        <w:t>graph</w:t>
      </w:r>
      <w:r>
        <w:rPr>
          <w:spacing w:val="-7"/>
          <w:w w:val="95"/>
        </w:rPr>
        <w:t xml:space="preserve"> </w:t>
      </w:r>
      <w:r>
        <w:rPr>
          <w:spacing w:val="-3"/>
          <w:w w:val="95"/>
        </w:rPr>
        <w:t xml:space="preserve">decom- </w:t>
      </w:r>
      <w:r>
        <w:t>positions for a large number of problems as a function of the treewidth,</w:t>
      </w:r>
      <w:r>
        <w:rPr>
          <w:spacing w:val="-20"/>
        </w:rPr>
        <w:t xml:space="preserve"> </w:t>
      </w:r>
      <w:r>
        <w:t>branch- width,</w:t>
      </w:r>
      <w:r>
        <w:rPr>
          <w:spacing w:val="-28"/>
        </w:rPr>
        <w:t xml:space="preserve"> </w:t>
      </w:r>
      <w:r>
        <w:t>or</w:t>
      </w:r>
      <w:r>
        <w:rPr>
          <w:spacing w:val="-27"/>
        </w:rPr>
        <w:t xml:space="preserve"> </w:t>
      </w:r>
      <w:r>
        <w:t>cliquewidth,</w:t>
      </w:r>
      <w:r>
        <w:rPr>
          <w:spacing w:val="-27"/>
        </w:rPr>
        <w:t xml:space="preserve"> </w:t>
      </w:r>
      <w:r>
        <w:t>respectively.</w:t>
      </w:r>
      <w:r>
        <w:rPr>
          <w:spacing w:val="-15"/>
        </w:rPr>
        <w:t xml:space="preserve"> </w:t>
      </w:r>
      <w:r>
        <w:t>Such</w:t>
      </w:r>
      <w:r>
        <w:rPr>
          <w:spacing w:val="-28"/>
        </w:rPr>
        <w:t xml:space="preserve"> </w:t>
      </w:r>
      <w:r>
        <w:t>algorithms</w:t>
      </w:r>
      <w:r>
        <w:rPr>
          <w:spacing w:val="-27"/>
        </w:rPr>
        <w:t xml:space="preserve"> </w:t>
      </w:r>
      <w:r>
        <w:rPr>
          <w:spacing w:val="-4"/>
        </w:rPr>
        <w:t>have</w:t>
      </w:r>
      <w:r>
        <w:rPr>
          <w:spacing w:val="-28"/>
        </w:rPr>
        <w:t xml:space="preserve"> </w:t>
      </w:r>
      <w:r>
        <w:t>many</w:t>
      </w:r>
      <w:r>
        <w:rPr>
          <w:spacing w:val="-27"/>
        </w:rPr>
        <w:t xml:space="preserve"> </w:t>
      </w:r>
      <w:r>
        <w:t>practical</w:t>
      </w:r>
      <w:r>
        <w:rPr>
          <w:spacing w:val="-28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the- oretical</w:t>
      </w:r>
      <w:r>
        <w:rPr>
          <w:spacing w:val="15"/>
        </w:rPr>
        <w:t xml:space="preserve"> </w:t>
      </w:r>
      <w:r>
        <w:t>applications.</w:t>
      </w:r>
    </w:p>
    <w:p w14:paraId="32662A43">
      <w:pPr>
        <w:pStyle w:val="5"/>
        <w:spacing w:before="104" w:line="213" w:lineRule="auto"/>
        <w:ind w:right="117"/>
        <w:jc w:val="both"/>
      </w:pPr>
      <w:r>
        <w:t xml:space="preserve">The main techniques used in this paper are a generalization of fast subset con- volution, as introduced </w:t>
      </w:r>
      <w:r>
        <w:rPr>
          <w:spacing w:val="-4"/>
        </w:rPr>
        <w:t xml:space="preserve">by </w:t>
      </w:r>
      <w:r>
        <w:t xml:space="preserve">Bj¨orklund et al., </w:t>
      </w:r>
      <w:r>
        <w:rPr>
          <w:spacing w:val="-3"/>
        </w:rPr>
        <w:t xml:space="preserve">now </w:t>
      </w:r>
      <w:r>
        <w:t>applied in the setting of graph decompositions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augmented</w:t>
      </w:r>
      <w:r>
        <w:rPr>
          <w:spacing w:val="-14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>states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>ranks</w:t>
      </w:r>
      <w:r>
        <w:rPr>
          <w:spacing w:val="-14"/>
        </w:rPr>
        <w:t xml:space="preserve"> </w:t>
      </w:r>
      <w:r>
        <w:t xml:space="preserve">can </w:t>
      </w:r>
      <w:r>
        <w:rPr>
          <w:spacing w:val="3"/>
        </w:rPr>
        <w:t>be</w:t>
      </w:r>
      <w:r>
        <w:rPr>
          <w:spacing w:val="-27"/>
        </w:rPr>
        <w:t xml:space="preserve"> </w:t>
      </w:r>
      <w:r>
        <w:t>used.</w:t>
      </w:r>
      <w:r>
        <w:rPr>
          <w:spacing w:val="-12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case</w:t>
      </w:r>
      <w:r>
        <w:rPr>
          <w:spacing w:val="-26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branch</w:t>
      </w:r>
      <w:r>
        <w:rPr>
          <w:spacing w:val="-26"/>
        </w:rPr>
        <w:t xml:space="preserve"> </w:t>
      </w:r>
      <w:r>
        <w:t>decompositions,</w:t>
      </w:r>
      <w:r>
        <w:rPr>
          <w:spacing w:val="-26"/>
        </w:rPr>
        <w:t xml:space="preserve"> </w:t>
      </w:r>
      <w:r>
        <w:rPr>
          <w:spacing w:val="-4"/>
        </w:rPr>
        <w:t>we</w:t>
      </w:r>
      <w:r>
        <w:rPr>
          <w:spacing w:val="-26"/>
        </w:rPr>
        <w:t xml:space="preserve"> </w:t>
      </w:r>
      <w:r>
        <w:t>combine</w:t>
      </w:r>
      <w:r>
        <w:rPr>
          <w:spacing w:val="-26"/>
        </w:rPr>
        <w:t xml:space="preserve"> </w:t>
      </w:r>
      <w:r>
        <w:t>this</w:t>
      </w:r>
      <w:r>
        <w:rPr>
          <w:spacing w:val="-26"/>
        </w:rPr>
        <w:t xml:space="preserve"> </w:t>
      </w:r>
      <w:r>
        <w:t>approach</w:t>
      </w:r>
      <w:r>
        <w:rPr>
          <w:spacing w:val="-27"/>
        </w:rPr>
        <w:t xml:space="preserve"> </w:t>
      </w:r>
      <w:r>
        <w:t>with</w:t>
      </w:r>
      <w:r>
        <w:rPr>
          <w:spacing w:val="-26"/>
        </w:rPr>
        <w:t xml:space="preserve"> </w:t>
      </w:r>
      <w:r>
        <w:t xml:space="preserve">fast matrix multiplication, as suggested </w:t>
      </w:r>
      <w:r>
        <w:rPr>
          <w:spacing w:val="-4"/>
        </w:rPr>
        <w:t xml:space="preserve">by </w:t>
      </w:r>
      <w:r>
        <w:t xml:space="preserve">Dorn. </w:t>
      </w:r>
      <w:r>
        <w:rPr>
          <w:spacing w:val="-3"/>
        </w:rPr>
        <w:t xml:space="preserve">Recently, </w:t>
      </w:r>
      <w:r>
        <w:t xml:space="preserve">Lokshtanov et al. </w:t>
      </w:r>
      <w:r>
        <w:rPr>
          <w:spacing w:val="-4"/>
        </w:rPr>
        <w:t xml:space="preserve">have </w:t>
      </w:r>
      <w:r>
        <w:t xml:space="preserve">shown that some of the algorithms obtained in this paper </w:t>
      </w:r>
      <w:r>
        <w:rPr>
          <w:spacing w:val="-4"/>
        </w:rPr>
        <w:t xml:space="preserve">have </w:t>
      </w:r>
      <w:r>
        <w:t>running times</w:t>
      </w:r>
      <w:r>
        <w:rPr>
          <w:spacing w:val="-25"/>
        </w:rPr>
        <w:t xml:space="preserve"> </w:t>
      </w:r>
      <w:r>
        <w:t>in which the base in the exponents is optimal, unless the Strong Exponential-Time Hypothesis</w:t>
      </w:r>
      <w:r>
        <w:rPr>
          <w:spacing w:val="15"/>
        </w:rPr>
        <w:t xml:space="preserve"> </w:t>
      </w:r>
      <w:r>
        <w:t>fails.</w:t>
      </w:r>
    </w:p>
    <w:p w14:paraId="694FA079">
      <w:pPr>
        <w:pStyle w:val="10"/>
        <w:numPr>
          <w:ilvl w:val="0"/>
          <w:numId w:val="4"/>
        </w:numPr>
        <w:tabs>
          <w:tab w:val="left" w:pos="718"/>
        </w:tabs>
        <w:spacing w:before="178" w:after="0" w:line="240" w:lineRule="auto"/>
        <w:ind w:left="717" w:right="0" w:hanging="303"/>
        <w:jc w:val="both"/>
        <w:rPr>
          <w:sz w:val="24"/>
        </w:rPr>
      </w:pPr>
      <w:r>
        <w:rPr>
          <w:sz w:val="24"/>
        </w:rPr>
        <w:t>Robust</w:t>
      </w:r>
      <w:r>
        <w:rPr>
          <w:spacing w:val="-10"/>
          <w:sz w:val="24"/>
        </w:rPr>
        <w:t xml:space="preserve"> </w:t>
      </w:r>
      <w:r>
        <w:rPr>
          <w:sz w:val="24"/>
        </w:rPr>
        <w:t>Shortest</w:t>
      </w:r>
      <w:r>
        <w:rPr>
          <w:spacing w:val="-10"/>
          <w:sz w:val="24"/>
        </w:rPr>
        <w:t xml:space="preserve"> </w:t>
      </w:r>
      <w:r>
        <w:rPr>
          <w:sz w:val="24"/>
        </w:rPr>
        <w:t>Path</w:t>
      </w:r>
      <w:r>
        <w:rPr>
          <w:spacing w:val="-10"/>
          <w:sz w:val="24"/>
        </w:rPr>
        <w:t xml:space="preserve"> </w:t>
      </w:r>
      <w:r>
        <w:rPr>
          <w:sz w:val="24"/>
        </w:rPr>
        <w:t>Planning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Semicontractive</w:t>
      </w:r>
      <w:r>
        <w:rPr>
          <w:spacing w:val="-10"/>
          <w:sz w:val="24"/>
        </w:rPr>
        <w:t xml:space="preserve"> </w:t>
      </w:r>
      <w:r>
        <w:rPr>
          <w:sz w:val="24"/>
        </w:rPr>
        <w:t>Dynamic</w:t>
      </w:r>
      <w:r>
        <w:rPr>
          <w:spacing w:val="-10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10"/>
          <w:sz w:val="24"/>
        </w:rPr>
        <w:t xml:space="preserve"> </w:t>
      </w:r>
      <w:r>
        <w:rPr>
          <w:sz w:val="24"/>
        </w:rPr>
        <w:t>[</w:t>
      </w:r>
      <w:r>
        <w:fldChar w:fldCharType="begin"/>
      </w:r>
      <w:r>
        <w:instrText xml:space="preserve"> HYPERLINK \l "_bookmark2" </w:instrText>
      </w:r>
      <w:r>
        <w:fldChar w:fldCharType="separate"/>
      </w:r>
      <w:r>
        <w:rPr>
          <w:color w:val="00FF00"/>
          <w:sz w:val="24"/>
        </w:rPr>
        <w:t>3</w:t>
      </w:r>
      <w:r>
        <w:rPr>
          <w:color w:val="00FF00"/>
          <w:sz w:val="24"/>
        </w:rPr>
        <w:fldChar w:fldCharType="end"/>
      </w:r>
      <w:r>
        <w:rPr>
          <w:sz w:val="24"/>
        </w:rPr>
        <w:t>]</w:t>
      </w:r>
    </w:p>
    <w:p w14:paraId="4E67E767">
      <w:pPr>
        <w:pStyle w:val="5"/>
        <w:spacing w:before="92" w:line="213" w:lineRule="auto"/>
        <w:ind w:right="118"/>
        <w:jc w:val="both"/>
      </w:pPr>
      <w:r>
        <w:rPr>
          <w:rFonts w:ascii="Georgia"/>
          <w:b/>
        </w:rPr>
        <w:t>Abstract:</w:t>
      </w:r>
      <w:r>
        <w:rPr>
          <w:rFonts w:ascii="Georgia"/>
          <w:b/>
          <w:spacing w:val="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article,</w:t>
      </w:r>
      <w:r>
        <w:rPr>
          <w:spacing w:val="-11"/>
        </w:rPr>
        <w:t xml:space="preserve"> </w:t>
      </w:r>
      <w:r>
        <w:rPr>
          <w:spacing w:val="-4"/>
        </w:rPr>
        <w:t>we</w:t>
      </w:r>
      <w:r>
        <w:rPr>
          <w:spacing w:val="-11"/>
        </w:rPr>
        <w:t xml:space="preserve"> </w:t>
      </w:r>
      <w:r>
        <w:t>consider</w:t>
      </w:r>
      <w:r>
        <w:rPr>
          <w:spacing w:val="-11"/>
        </w:rPr>
        <w:t xml:space="preserve"> </w:t>
      </w:r>
      <w:r>
        <w:t>shortest</w:t>
      </w:r>
      <w:r>
        <w:rPr>
          <w:spacing w:val="-11"/>
        </w:rPr>
        <w:t xml:space="preserve"> </w:t>
      </w:r>
      <w:r>
        <w:t>path</w:t>
      </w:r>
      <w:r>
        <w:rPr>
          <w:spacing w:val="-11"/>
        </w:rPr>
        <w:t xml:space="preserve"> </w:t>
      </w:r>
      <w:r>
        <w:t>problems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directed</w:t>
      </w:r>
      <w:r>
        <w:rPr>
          <w:spacing w:val="-11"/>
        </w:rPr>
        <w:t xml:space="preserve"> </w:t>
      </w:r>
      <w:r>
        <w:rPr>
          <w:spacing w:val="-3"/>
        </w:rPr>
        <w:t xml:space="preserve">graph </w:t>
      </w:r>
      <w:r>
        <w:t>where</w:t>
      </w:r>
      <w:r>
        <w:rPr>
          <w:spacing w:val="-21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transitions</w:t>
      </w:r>
      <w:r>
        <w:rPr>
          <w:spacing w:val="-20"/>
        </w:rPr>
        <w:t xml:space="preserve"> </w:t>
      </w:r>
      <w:r>
        <w:t>between</w:t>
      </w:r>
      <w:r>
        <w:rPr>
          <w:spacing w:val="-21"/>
        </w:rPr>
        <w:t xml:space="preserve"> </w:t>
      </w:r>
      <w:r>
        <w:t>nodes</w:t>
      </w:r>
      <w:r>
        <w:rPr>
          <w:spacing w:val="-20"/>
        </w:rPr>
        <w:t xml:space="preserve"> </w:t>
      </w:r>
      <w:r>
        <w:t>are</w:t>
      </w:r>
      <w:r>
        <w:rPr>
          <w:spacing w:val="-21"/>
        </w:rPr>
        <w:t xml:space="preserve"> </w:t>
      </w:r>
      <w:r>
        <w:t>subject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rPr>
          <w:spacing w:val="-3"/>
        </w:rPr>
        <w:t>uncertainty.</w:t>
      </w:r>
      <w:r>
        <w:rPr>
          <w:spacing w:val="-4"/>
        </w:rPr>
        <w:t xml:space="preserve"> </w:t>
      </w:r>
      <w:r>
        <w:rPr>
          <w:spacing w:val="-10"/>
        </w:rPr>
        <w:t>We</w:t>
      </w:r>
      <w:r>
        <w:rPr>
          <w:spacing w:val="-21"/>
        </w:rPr>
        <w:t xml:space="preserve"> </w:t>
      </w:r>
      <w:r>
        <w:t>use</w:t>
      </w:r>
      <w:r>
        <w:rPr>
          <w:spacing w:val="-21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 xml:space="preserve">minimax formulation, where the objective is to guarantee that a special destination state is reached with a minimum cost path under the worst possible instance of the </w:t>
      </w:r>
      <w:r>
        <w:rPr>
          <w:spacing w:val="-3"/>
        </w:rPr>
        <w:t xml:space="preserve">uncertainty. </w:t>
      </w:r>
      <w:r>
        <w:t>Problems of this type arise, among others, in planning and pursuit- evasion</w:t>
      </w:r>
      <w:r>
        <w:rPr>
          <w:spacing w:val="-11"/>
        </w:rPr>
        <w:t xml:space="preserve"> </w:t>
      </w:r>
      <w:r>
        <w:t>contexts,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predictive</w:t>
      </w:r>
      <w:r>
        <w:rPr>
          <w:spacing w:val="-10"/>
        </w:rPr>
        <w:t xml:space="preserve"> </w:t>
      </w:r>
      <w:r>
        <w:t>control.</w:t>
      </w:r>
      <w:r>
        <w:rPr>
          <w:spacing w:val="18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makes</w:t>
      </w:r>
      <w:r>
        <w:rPr>
          <w:spacing w:val="-10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 recently</w:t>
      </w:r>
      <w:r>
        <w:rPr>
          <w:spacing w:val="-28"/>
        </w:rPr>
        <w:t xml:space="preserve"> </w:t>
      </w:r>
      <w:r>
        <w:t>developed</w:t>
      </w:r>
      <w:r>
        <w:rPr>
          <w:spacing w:val="-28"/>
        </w:rPr>
        <w:t xml:space="preserve"> </w:t>
      </w:r>
      <w:r>
        <w:t>theory</w:t>
      </w:r>
      <w:r>
        <w:rPr>
          <w:spacing w:val="-28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abstract</w:t>
      </w:r>
      <w:r>
        <w:rPr>
          <w:spacing w:val="-28"/>
        </w:rPr>
        <w:t xml:space="preserve"> </w:t>
      </w:r>
      <w:r>
        <w:t>equation,</w:t>
      </w:r>
      <w:r>
        <w:rPr>
          <w:spacing w:val="-27"/>
        </w:rPr>
        <w:t xml:space="preserve"> </w:t>
      </w:r>
      <w:r>
        <w:t>existence</w:t>
      </w:r>
      <w:r>
        <w:rPr>
          <w:spacing w:val="-28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optimal</w:t>
      </w:r>
      <w:r>
        <w:rPr>
          <w:spacing w:val="-27"/>
        </w:rPr>
        <w:t xml:space="preserve"> </w:t>
      </w:r>
      <w:r>
        <w:t>paths,</w:t>
      </w:r>
      <w:r>
        <w:rPr>
          <w:spacing w:val="-28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rPr>
          <w:spacing w:val="-5"/>
        </w:rPr>
        <w:t xml:space="preserve">the </w:t>
      </w:r>
      <w:r>
        <w:rPr>
          <w:spacing w:val="-3"/>
        </w:rPr>
        <w:t xml:space="preserve">validity </w:t>
      </w:r>
      <w:r>
        <w:t xml:space="preserve">of various algorithms patterned after the classical methods of </w:t>
      </w:r>
      <w:r>
        <w:rPr>
          <w:spacing w:val="-3"/>
        </w:rPr>
        <w:t>value</w:t>
      </w:r>
      <w:r>
        <w:rPr>
          <w:spacing w:val="-11"/>
        </w:rPr>
        <w:t xml:space="preserve"> </w:t>
      </w:r>
      <w:r>
        <w:rPr>
          <w:spacing w:val="-5"/>
        </w:rPr>
        <w:t>and</w:t>
      </w:r>
    </w:p>
    <w:p w14:paraId="416846D7">
      <w:pPr>
        <w:spacing w:after="0" w:line="213" w:lineRule="auto"/>
        <w:jc w:val="both"/>
        <w:sectPr>
          <w:pgSz w:w="11910" w:h="16840"/>
          <w:pgMar w:top="1080" w:right="1320" w:bottom="900" w:left="1320" w:header="0" w:footer="701" w:gutter="0"/>
          <w:cols w:space="720" w:num="1"/>
        </w:sectPr>
      </w:pPr>
    </w:p>
    <w:p w14:paraId="3BAEA50B">
      <w:pPr>
        <w:pStyle w:val="5"/>
        <w:spacing w:before="117" w:line="213" w:lineRule="auto"/>
        <w:ind w:right="117"/>
        <w:jc w:val="both"/>
      </w:pPr>
      <w:r>
        <w:t>policy</w:t>
      </w:r>
      <w:r>
        <w:rPr>
          <w:spacing w:val="-30"/>
        </w:rPr>
        <w:t xml:space="preserve"> </w:t>
      </w:r>
      <w:r>
        <w:t>iteration,</w:t>
      </w:r>
      <w:r>
        <w:rPr>
          <w:spacing w:val="-30"/>
        </w:rPr>
        <w:t xml:space="preserve"> </w:t>
      </w:r>
      <w:r>
        <w:t>as</w:t>
      </w:r>
      <w:r>
        <w:rPr>
          <w:spacing w:val="-30"/>
        </w:rPr>
        <w:t xml:space="preserve"> </w:t>
      </w:r>
      <w:r>
        <w:t>well</w:t>
      </w:r>
      <w:r>
        <w:rPr>
          <w:spacing w:val="-30"/>
        </w:rPr>
        <w:t xml:space="preserve"> </w:t>
      </w:r>
      <w:r>
        <w:t>as</w:t>
      </w:r>
      <w:r>
        <w:rPr>
          <w:spacing w:val="-30"/>
        </w:rPr>
        <w:t xml:space="preserve"> </w:t>
      </w:r>
      <w:r>
        <w:t>a</w:t>
      </w:r>
      <w:r>
        <w:rPr>
          <w:spacing w:val="-30"/>
        </w:rPr>
        <w:t xml:space="preserve"> </w:t>
      </w:r>
      <w:r>
        <w:t>Dijkstra-like</w:t>
      </w:r>
      <w:r>
        <w:rPr>
          <w:spacing w:val="-30"/>
        </w:rPr>
        <w:t xml:space="preserve"> </w:t>
      </w:r>
      <w:r>
        <w:t>algorithm</w:t>
      </w:r>
      <w:r>
        <w:rPr>
          <w:spacing w:val="-30"/>
        </w:rPr>
        <w:t xml:space="preserve"> </w:t>
      </w:r>
      <w:r>
        <w:t>for</w:t>
      </w:r>
      <w:r>
        <w:rPr>
          <w:spacing w:val="-29"/>
        </w:rPr>
        <w:t xml:space="preserve"> </w:t>
      </w:r>
      <w:r>
        <w:t>problems</w:t>
      </w:r>
      <w:r>
        <w:rPr>
          <w:spacing w:val="-31"/>
        </w:rPr>
        <w:t xml:space="preserve"> </w:t>
      </w:r>
      <w:r>
        <w:t>with</w:t>
      </w:r>
      <w:r>
        <w:rPr>
          <w:spacing w:val="-29"/>
        </w:rPr>
        <w:t xml:space="preserve"> </w:t>
      </w:r>
      <w:r>
        <w:t>nonnegative arc</w:t>
      </w:r>
      <w:r>
        <w:rPr>
          <w:spacing w:val="16"/>
        </w:rPr>
        <w:t xml:space="preserve"> </w:t>
      </w:r>
      <w:r>
        <w:t>lengths.</w:t>
      </w:r>
    </w:p>
    <w:p w14:paraId="04E8147A">
      <w:pPr>
        <w:pStyle w:val="10"/>
        <w:numPr>
          <w:ilvl w:val="0"/>
          <w:numId w:val="4"/>
        </w:numPr>
        <w:tabs>
          <w:tab w:val="left" w:pos="718"/>
        </w:tabs>
        <w:spacing w:before="133" w:after="0" w:line="240" w:lineRule="auto"/>
        <w:ind w:left="717" w:right="0" w:hanging="303"/>
        <w:jc w:val="both"/>
        <w:rPr>
          <w:sz w:val="24"/>
        </w:rPr>
      </w:pPr>
      <w:r>
        <w:rPr>
          <w:sz w:val="24"/>
        </w:rPr>
        <w:t>Subset Sum Made Simple</w:t>
      </w:r>
      <w:r>
        <w:rPr>
          <w:spacing w:val="59"/>
          <w:sz w:val="24"/>
        </w:rPr>
        <w:t xml:space="preserve"> </w:t>
      </w:r>
      <w:r>
        <w:rPr>
          <w:sz w:val="24"/>
        </w:rPr>
        <w:t>[</w:t>
      </w:r>
      <w:r>
        <w:fldChar w:fldCharType="begin"/>
      </w:r>
      <w:r>
        <w:instrText xml:space="preserve"> HYPERLINK \l "_bookmark3" </w:instrText>
      </w:r>
      <w:r>
        <w:fldChar w:fldCharType="separate"/>
      </w:r>
      <w:r>
        <w:rPr>
          <w:color w:val="00FF00"/>
          <w:sz w:val="24"/>
        </w:rPr>
        <w:t>4</w:t>
      </w:r>
      <w:r>
        <w:rPr>
          <w:color w:val="00FF00"/>
          <w:sz w:val="24"/>
        </w:rPr>
        <w:fldChar w:fldCharType="end"/>
      </w:r>
      <w:r>
        <w:rPr>
          <w:sz w:val="24"/>
        </w:rPr>
        <w:t>]</w:t>
      </w:r>
    </w:p>
    <w:p w14:paraId="3B6C88F4">
      <w:pPr>
        <w:pStyle w:val="5"/>
        <w:spacing w:before="73" w:line="213" w:lineRule="auto"/>
        <w:ind w:right="117"/>
        <w:jc w:val="both"/>
      </w:pPr>
      <w:r>
        <w:rPr>
          <w:rFonts w:ascii="Georgia"/>
          <w:b/>
          <w:w w:val="95"/>
        </w:rPr>
        <w:t xml:space="preserve">Abstract: </w:t>
      </w:r>
      <w:r>
        <w:rPr>
          <w:w w:val="95"/>
        </w:rPr>
        <w:t>SubsetSum is a classical optimization problem taught to undergraduates as</w:t>
      </w:r>
      <w:r>
        <w:rPr>
          <w:spacing w:val="-10"/>
          <w:w w:val="95"/>
        </w:rPr>
        <w:t xml:space="preserve"> </w:t>
      </w:r>
      <w:r>
        <w:rPr>
          <w:w w:val="95"/>
        </w:rPr>
        <w:t>an</w:t>
      </w:r>
      <w:r>
        <w:rPr>
          <w:spacing w:val="-9"/>
          <w:w w:val="95"/>
        </w:rPr>
        <w:t xml:space="preserve"> </w:t>
      </w:r>
      <w:r>
        <w:rPr>
          <w:w w:val="95"/>
        </w:rPr>
        <w:t>example</w:t>
      </w:r>
      <w:r>
        <w:rPr>
          <w:spacing w:val="-8"/>
          <w:w w:val="95"/>
        </w:rPr>
        <w:t xml:space="preserve"> </w:t>
      </w:r>
      <w:r>
        <w:rPr>
          <w:w w:val="95"/>
        </w:rPr>
        <w:t>of</w:t>
      </w:r>
      <w:r>
        <w:rPr>
          <w:spacing w:val="-9"/>
          <w:w w:val="95"/>
        </w:rPr>
        <w:t xml:space="preserve"> </w:t>
      </w:r>
      <w:r>
        <w:rPr>
          <w:w w:val="95"/>
        </w:rPr>
        <w:t>an</w:t>
      </w:r>
      <w:r>
        <w:rPr>
          <w:spacing w:val="-8"/>
          <w:w w:val="95"/>
        </w:rPr>
        <w:t xml:space="preserve"> </w:t>
      </w:r>
      <w:r>
        <w:rPr>
          <w:w w:val="95"/>
        </w:rPr>
        <w:t>NP-hard</w:t>
      </w:r>
      <w:r>
        <w:rPr>
          <w:spacing w:val="-9"/>
          <w:w w:val="95"/>
        </w:rPr>
        <w:t xml:space="preserve"> </w:t>
      </w:r>
      <w:r>
        <w:rPr>
          <w:w w:val="95"/>
        </w:rPr>
        <w:t>problem,</w:t>
      </w:r>
      <w:r>
        <w:rPr>
          <w:spacing w:val="-5"/>
          <w:w w:val="95"/>
        </w:rPr>
        <w:t xml:space="preserve"> </w:t>
      </w:r>
      <w:r>
        <w:rPr>
          <w:w w:val="95"/>
        </w:rPr>
        <w:t>which</w:t>
      </w:r>
      <w:r>
        <w:rPr>
          <w:spacing w:val="-10"/>
          <w:w w:val="95"/>
        </w:rPr>
        <w:t xml:space="preserve"> </w:t>
      </w:r>
      <w:r>
        <w:rPr>
          <w:w w:val="95"/>
        </w:rPr>
        <w:t>is</w:t>
      </w:r>
      <w:r>
        <w:rPr>
          <w:spacing w:val="-8"/>
          <w:w w:val="95"/>
        </w:rPr>
        <w:t xml:space="preserve"> </w:t>
      </w:r>
      <w:r>
        <w:rPr>
          <w:w w:val="95"/>
        </w:rPr>
        <w:t>amenable</w:t>
      </w:r>
      <w:r>
        <w:rPr>
          <w:spacing w:val="-9"/>
          <w:w w:val="95"/>
        </w:rPr>
        <w:t xml:space="preserve"> </w:t>
      </w:r>
      <w:r>
        <w:rPr>
          <w:w w:val="95"/>
        </w:rPr>
        <w:t>to</w:t>
      </w:r>
      <w:r>
        <w:rPr>
          <w:spacing w:val="-8"/>
          <w:w w:val="95"/>
        </w:rPr>
        <w:t xml:space="preserve"> </w:t>
      </w:r>
      <w:r>
        <w:rPr>
          <w:w w:val="95"/>
        </w:rPr>
        <w:t>dynamic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 xml:space="preserve">programming, </w:t>
      </w:r>
      <w:r>
        <w:t>yielding</w:t>
      </w:r>
      <w:r>
        <w:rPr>
          <w:spacing w:val="-8"/>
        </w:rPr>
        <w:t xml:space="preserve"> </w:t>
      </w:r>
      <w:r>
        <w:t>polynomial</w:t>
      </w:r>
      <w:r>
        <w:rPr>
          <w:spacing w:val="-8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relatively</w:t>
      </w:r>
      <w:r>
        <w:rPr>
          <w:spacing w:val="-8"/>
        </w:rPr>
        <w:t xml:space="preserve"> </w:t>
      </w:r>
      <w:r>
        <w:t>small.</w:t>
      </w:r>
      <w:r>
        <w:rPr>
          <w:spacing w:val="25"/>
        </w:rPr>
        <w:t xml:space="preserve"> </w:t>
      </w:r>
      <w:r>
        <w:rPr>
          <w:spacing w:val="-5"/>
        </w:rPr>
        <w:t xml:space="preserve">For- </w:t>
      </w:r>
      <w:r>
        <w:rPr>
          <w:spacing w:val="-4"/>
        </w:rPr>
        <w:t xml:space="preserve">mally, </w:t>
      </w:r>
      <w:r>
        <w:t xml:space="preserve">given a set </w:t>
      </w:r>
      <w:r>
        <w:rPr>
          <w:rFonts w:ascii="Georgia"/>
          <w:i/>
        </w:rPr>
        <w:t xml:space="preserve">S </w:t>
      </w:r>
      <w:r>
        <w:t xml:space="preserve">of </w:t>
      </w:r>
      <w:r>
        <w:rPr>
          <w:rFonts w:ascii="Georgia"/>
          <w:i/>
        </w:rPr>
        <w:t xml:space="preserve">n </w:t>
      </w:r>
      <w:r>
        <w:t xml:space="preserve">positive integers and a target integer </w:t>
      </w:r>
      <w:r>
        <w:rPr>
          <w:rFonts w:ascii="Georgia"/>
          <w:i/>
        </w:rPr>
        <w:t>t</w:t>
      </w:r>
      <w:r>
        <w:t>, the SubsetSum problem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decide</w:t>
      </w:r>
      <w:r>
        <w:rPr>
          <w:spacing w:val="-13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there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subset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rFonts w:ascii="Georgia"/>
          <w:i/>
        </w:rPr>
        <w:t>S</w:t>
      </w:r>
      <w:r>
        <w:rPr>
          <w:rFonts w:ascii="Georgia"/>
          <w:i/>
          <w:spacing w:val="-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sums</w:t>
      </w:r>
      <w:r>
        <w:rPr>
          <w:spacing w:val="-12"/>
        </w:rPr>
        <w:t xml:space="preserve"> </w:t>
      </w:r>
      <w:r>
        <w:t>up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rFonts w:ascii="Georgia"/>
          <w:i/>
        </w:rPr>
        <w:t>t</w:t>
      </w:r>
      <w:r>
        <w:t>.</w:t>
      </w:r>
      <w:r>
        <w:rPr>
          <w:spacing w:val="7"/>
        </w:rPr>
        <w:t xml:space="preserve"> </w:t>
      </w:r>
      <w:r>
        <w:t>Dynamic</w:t>
      </w:r>
      <w:r>
        <w:rPr>
          <w:spacing w:val="-13"/>
        </w:rPr>
        <w:t xml:space="preserve"> </w:t>
      </w:r>
      <w:r>
        <w:t>program-</w:t>
      </w:r>
    </w:p>
    <w:p w14:paraId="45C42AD9">
      <w:pPr>
        <w:pStyle w:val="5"/>
        <w:spacing w:before="59" w:line="160" w:lineRule="auto"/>
        <w:ind w:right="117"/>
        <w:jc w:val="both"/>
      </w:pPr>
      <w:r>
        <w:t>ming</w:t>
      </w:r>
      <w:r>
        <w:rPr>
          <w:spacing w:val="-33"/>
        </w:rPr>
        <w:t xml:space="preserve"> </w:t>
      </w:r>
      <w:r>
        <w:t>yields</w:t>
      </w:r>
      <w:r>
        <w:rPr>
          <w:spacing w:val="-33"/>
        </w:rPr>
        <w:t xml:space="preserve"> </w:t>
      </w:r>
      <w:r>
        <w:t>an</w:t>
      </w:r>
      <w:r>
        <w:rPr>
          <w:spacing w:val="-33"/>
        </w:rPr>
        <w:t xml:space="preserve"> </w:t>
      </w:r>
      <w:r>
        <w:t>algorithm</w:t>
      </w:r>
      <w:r>
        <w:rPr>
          <w:spacing w:val="-32"/>
        </w:rPr>
        <w:t xml:space="preserve"> </w:t>
      </w:r>
      <w:r>
        <w:rPr>
          <w:u w:val="single"/>
        </w:rPr>
        <w:t>wi</w:t>
      </w:r>
      <w:r>
        <w:t>th</w:t>
      </w:r>
      <w:r>
        <w:rPr>
          <w:spacing w:val="-33"/>
        </w:rPr>
        <w:t xml:space="preserve"> </w:t>
      </w:r>
      <w:r>
        <w:t>running</w:t>
      </w:r>
      <w:r>
        <w:rPr>
          <w:spacing w:val="-32"/>
        </w:rPr>
        <w:t xml:space="preserve"> </w:t>
      </w:r>
      <w:r>
        <w:t>time</w:t>
      </w:r>
      <w:r>
        <w:rPr>
          <w:spacing w:val="-33"/>
        </w:rPr>
        <w:t xml:space="preserve"> </w:t>
      </w:r>
      <w:r>
        <w:rPr>
          <w:rFonts w:ascii="Georgia" w:hAnsi="Georgia"/>
          <w:i/>
        </w:rPr>
        <w:t>O</w:t>
      </w:r>
      <w:r>
        <w:rPr>
          <w:rFonts w:ascii="Tahoma" w:hAnsi="Tahoma"/>
        </w:rPr>
        <w:t>(</w:t>
      </w:r>
      <w:r>
        <w:rPr>
          <w:rFonts w:ascii="Georgia" w:hAnsi="Georgia"/>
          <w:i/>
        </w:rPr>
        <w:t>nt</w:t>
      </w:r>
      <w:r>
        <w:rPr>
          <w:rFonts w:ascii="Tahoma" w:hAnsi="Tahoma"/>
        </w:rPr>
        <w:t>)</w:t>
      </w:r>
      <w:r>
        <w:t>.</w:t>
      </w:r>
      <w:r>
        <w:rPr>
          <w:spacing w:val="-18"/>
        </w:rPr>
        <w:t xml:space="preserve"> </w:t>
      </w:r>
      <w:r>
        <w:rPr>
          <w:spacing w:val="-3"/>
        </w:rPr>
        <w:t>Recently,</w:t>
      </w:r>
      <w:r>
        <w:rPr>
          <w:spacing w:val="-32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authors</w:t>
      </w:r>
      <w:r>
        <w:rPr>
          <w:spacing w:val="-33"/>
        </w:rPr>
        <w:t xml:space="preserve"> </w:t>
      </w:r>
      <w:r>
        <w:t xml:space="preserve">improved </w:t>
      </w:r>
      <w:r>
        <w:rPr>
          <w:w w:val="97"/>
        </w:rPr>
        <w:t>the</w:t>
      </w:r>
      <w:r>
        <w:rPr>
          <w:spacing w:val="23"/>
        </w:rPr>
        <w:t xml:space="preserve"> </w:t>
      </w:r>
      <w:r>
        <w:rPr>
          <w:w w:val="92"/>
        </w:rPr>
        <w:t>running</w:t>
      </w:r>
      <w:r>
        <w:rPr>
          <w:spacing w:val="24"/>
        </w:rPr>
        <w:t xml:space="preserve"> </w:t>
      </w:r>
      <w:r>
        <w:rPr>
          <w:w w:val="95"/>
        </w:rPr>
        <w:t>time</w:t>
      </w:r>
      <w:r>
        <w:rPr>
          <w:spacing w:val="24"/>
        </w:rPr>
        <w:t xml:space="preserve"> </w:t>
      </w:r>
      <w:r>
        <w:rPr>
          <w:w w:val="99"/>
        </w:rPr>
        <w:t>to</w:t>
      </w:r>
      <w:r>
        <w:rPr>
          <w:spacing w:val="24"/>
        </w:rPr>
        <w:t xml:space="preserve"> </w:t>
      </w:r>
      <w:r>
        <w:rPr>
          <w:rFonts w:ascii="Georgia" w:hAnsi="Georgia"/>
          <w:i/>
          <w:spacing w:val="-126"/>
          <w:w w:val="102"/>
        </w:rPr>
        <w:t>O</w:t>
      </w:r>
      <w:r>
        <w:rPr>
          <w:rFonts w:ascii="Tahoma" w:hAnsi="Tahoma"/>
          <w:spacing w:val="14"/>
          <w:w w:val="89"/>
          <w:position w:val="6"/>
        </w:rPr>
        <w:t>˜</w:t>
      </w:r>
      <w:r>
        <w:rPr>
          <w:rFonts w:ascii="Tahoma" w:hAnsi="Tahoma"/>
          <w:w w:val="98"/>
        </w:rPr>
        <w:t>(</w:t>
      </w:r>
      <w:r>
        <w:rPr>
          <w:rFonts w:ascii="DejaVu Sans Mono" w:hAnsi="DejaVu Sans Mono"/>
          <w:i/>
          <w:w w:val="137"/>
          <w:position w:val="19"/>
        </w:rPr>
        <w:t>√</w:t>
      </w:r>
      <w:r>
        <w:rPr>
          <w:rFonts w:ascii="Georgia" w:hAnsi="Georgia"/>
          <w:i/>
          <w:w w:val="99"/>
        </w:rPr>
        <w:t>nt</w:t>
      </w:r>
      <w:r>
        <w:rPr>
          <w:rFonts w:ascii="Tahoma" w:hAnsi="Tahoma"/>
          <w:w w:val="98"/>
        </w:rPr>
        <w:t>)</w:t>
      </w:r>
      <w:r>
        <w:rPr>
          <w:w w:val="108"/>
        </w:rPr>
        <w:t>.</w:t>
      </w:r>
      <w:r>
        <w:t xml:space="preserve"> </w:t>
      </w:r>
      <w:r>
        <w:rPr>
          <w:spacing w:val="2"/>
        </w:rPr>
        <w:t xml:space="preserve"> </w:t>
      </w:r>
      <w:r>
        <w:rPr>
          <w:w w:val="105"/>
        </w:rPr>
        <w:t>it</w:t>
      </w:r>
      <w:r>
        <w:rPr>
          <w:spacing w:val="23"/>
        </w:rPr>
        <w:t xml:space="preserve"> </w:t>
      </w:r>
      <w:r>
        <w:rPr>
          <w:spacing w:val="-7"/>
          <w:w w:val="84"/>
        </w:rPr>
        <w:t>w</w:t>
      </w:r>
      <w:r>
        <w:rPr>
          <w:w w:val="94"/>
        </w:rPr>
        <w:t>as</w:t>
      </w:r>
      <w:r>
        <w:rPr>
          <w:spacing w:val="23"/>
        </w:rPr>
        <w:t xml:space="preserve"> </w:t>
      </w:r>
      <w:r>
        <w:rPr>
          <w:w w:val="94"/>
        </w:rPr>
        <w:t>further</w:t>
      </w:r>
      <w:r>
        <w:rPr>
          <w:spacing w:val="24"/>
        </w:rPr>
        <w:t xml:space="preserve"> </w:t>
      </w:r>
      <w:r>
        <w:rPr>
          <w:w w:val="91"/>
        </w:rPr>
        <w:t>impr</w:t>
      </w:r>
      <w:r>
        <w:rPr>
          <w:spacing w:val="-7"/>
          <w:w w:val="91"/>
        </w:rPr>
        <w:t>ov</w:t>
      </w:r>
      <w:r>
        <w:rPr>
          <w:w w:val="89"/>
        </w:rPr>
        <w:t>ed</w:t>
      </w:r>
      <w:r>
        <w:rPr>
          <w:spacing w:val="23"/>
        </w:rPr>
        <w:t xml:space="preserve"> </w:t>
      </w:r>
      <w:r>
        <w:rPr>
          <w:w w:val="99"/>
        </w:rPr>
        <w:t>to</w:t>
      </w:r>
      <w:r>
        <w:rPr>
          <w:spacing w:val="24"/>
        </w:rPr>
        <w:t xml:space="preserve"> </w:t>
      </w:r>
      <w:r>
        <w:rPr>
          <w:rFonts w:ascii="Georgia" w:hAnsi="Georgia"/>
          <w:i/>
          <w:spacing w:val="-126"/>
          <w:w w:val="102"/>
        </w:rPr>
        <w:t>O</w:t>
      </w:r>
      <w:r>
        <w:rPr>
          <w:rFonts w:ascii="Tahoma" w:hAnsi="Tahoma"/>
          <w:spacing w:val="14"/>
          <w:w w:val="89"/>
          <w:position w:val="6"/>
        </w:rPr>
        <w:t>˜</w:t>
      </w:r>
      <w:r>
        <w:rPr>
          <w:rFonts w:ascii="Tahoma" w:hAnsi="Tahoma"/>
          <w:w w:val="98"/>
        </w:rPr>
        <w:t>(</w:t>
      </w:r>
      <w:r>
        <w:rPr>
          <w:rFonts w:ascii="Georgia" w:hAnsi="Georgia"/>
          <w:i/>
          <w:w w:val="98"/>
        </w:rPr>
        <w:t>n</w:t>
      </w:r>
      <w:r>
        <w:rPr>
          <w:rFonts w:ascii="Georgia" w:hAnsi="Georgia"/>
          <w:i/>
          <w:spacing w:val="-1"/>
        </w:rPr>
        <w:t xml:space="preserve"> </w:t>
      </w:r>
      <w:r>
        <w:rPr>
          <w:rFonts w:ascii="Tahoma" w:hAnsi="Tahoma"/>
          <w:w w:val="104"/>
        </w:rPr>
        <w:t>+</w:t>
      </w:r>
      <w:r>
        <w:rPr>
          <w:rFonts w:ascii="Tahoma" w:hAnsi="Tahoma"/>
          <w:spacing w:val="-18"/>
        </w:rPr>
        <w:t xml:space="preserve"> </w:t>
      </w:r>
      <w:r>
        <w:rPr>
          <w:rFonts w:ascii="Georgia" w:hAnsi="Georgia"/>
          <w:i/>
          <w:w w:val="101"/>
        </w:rPr>
        <w:t>t</w:t>
      </w:r>
      <w:r>
        <w:rPr>
          <w:rFonts w:ascii="Tahoma" w:hAnsi="Tahoma"/>
          <w:w w:val="98"/>
        </w:rPr>
        <w:t>)</w:t>
      </w:r>
      <w:r>
        <w:rPr>
          <w:rFonts w:ascii="Tahoma" w:hAnsi="Tahoma"/>
          <w:spacing w:val="9"/>
        </w:rPr>
        <w:t xml:space="preserve"> </w:t>
      </w:r>
      <w:r>
        <w:rPr>
          <w:spacing w:val="-7"/>
          <w:w w:val="97"/>
        </w:rPr>
        <w:t>b</w:t>
      </w:r>
      <w:r>
        <w:rPr>
          <w:w w:val="92"/>
        </w:rPr>
        <w:t>y</w:t>
      </w:r>
      <w:r>
        <w:rPr>
          <w:spacing w:val="23"/>
        </w:rPr>
        <w:t xml:space="preserve"> </w:t>
      </w:r>
      <w:r>
        <w:rPr>
          <w:w w:val="97"/>
        </w:rPr>
        <w:t>a</w:t>
      </w:r>
      <w:r>
        <w:rPr>
          <w:spacing w:val="24"/>
        </w:rPr>
        <w:t xml:space="preserve"> </w:t>
      </w:r>
      <w:r>
        <w:rPr>
          <w:w w:val="92"/>
        </w:rPr>
        <w:t xml:space="preserve">somewhat </w:t>
      </w:r>
      <w:r>
        <w:rPr>
          <w:w w:val="93"/>
        </w:rPr>
        <w:t>i</w:t>
      </w:r>
      <w:r>
        <w:rPr>
          <w:spacing w:val="-7"/>
          <w:w w:val="93"/>
        </w:rPr>
        <w:t>n</w:t>
      </w:r>
      <w:r>
        <w:rPr>
          <w:spacing w:val="-7"/>
          <w:w w:val="91"/>
        </w:rPr>
        <w:t>v</w:t>
      </w:r>
      <w:r>
        <w:rPr>
          <w:w w:val="90"/>
        </w:rPr>
        <w:t>ol</w:t>
      </w:r>
      <w:r>
        <w:rPr>
          <w:spacing w:val="-7"/>
          <w:w w:val="90"/>
        </w:rPr>
        <w:t>v</w:t>
      </w:r>
      <w:r>
        <w:rPr>
          <w:w w:val="89"/>
        </w:rPr>
        <w:t>ed</w:t>
      </w:r>
      <w:r>
        <w:rPr>
          <w:spacing w:val="16"/>
        </w:rPr>
        <w:t xml:space="preserve"> </w:t>
      </w:r>
      <w:r>
        <w:rPr>
          <w:w w:val="91"/>
        </w:rPr>
        <w:t>randomized</w:t>
      </w:r>
      <w:r>
        <w:rPr>
          <w:spacing w:val="16"/>
        </w:rPr>
        <w:t xml:space="preserve"> </w:t>
      </w:r>
      <w:r>
        <w:rPr>
          <w:w w:val="94"/>
        </w:rPr>
        <w:t>algorithm</w:t>
      </w:r>
      <w:r>
        <w:rPr>
          <w:spacing w:val="16"/>
        </w:rPr>
        <w:t xml:space="preserve"> </w:t>
      </w:r>
      <w:r>
        <w:rPr>
          <w:spacing w:val="-7"/>
          <w:w w:val="97"/>
        </w:rPr>
        <w:t>b</w:t>
      </w:r>
      <w:r>
        <w:rPr>
          <w:w w:val="92"/>
        </w:rPr>
        <w:t>y</w:t>
      </w:r>
      <w:r>
        <w:rPr>
          <w:spacing w:val="16"/>
        </w:rPr>
        <w:t xml:space="preserve"> </w:t>
      </w:r>
      <w:r>
        <w:rPr>
          <w:w w:val="96"/>
        </w:rPr>
        <w:t>Bringmann,</w:t>
      </w:r>
      <w:r>
        <w:rPr>
          <w:spacing w:val="16"/>
        </w:rPr>
        <w:t xml:space="preserve"> </w:t>
      </w:r>
      <w:r>
        <w:rPr>
          <w:w w:val="90"/>
        </w:rPr>
        <w:t>where</w:t>
      </w:r>
      <w:r>
        <w:rPr>
          <w:spacing w:val="16"/>
        </w:rPr>
        <w:t xml:space="preserve"> </w:t>
      </w:r>
      <w:r>
        <w:rPr>
          <w:rFonts w:ascii="Georgia" w:hAnsi="Georgia"/>
          <w:i/>
          <w:spacing w:val="-126"/>
          <w:w w:val="102"/>
        </w:rPr>
        <w:t>O</w:t>
      </w:r>
      <w:r>
        <w:rPr>
          <w:rFonts w:ascii="Tahoma" w:hAnsi="Tahoma"/>
          <w:w w:val="89"/>
          <w:position w:val="6"/>
        </w:rPr>
        <w:t>˜</w:t>
      </w:r>
      <w:r>
        <w:rPr>
          <w:rFonts w:ascii="Tahoma" w:hAnsi="Tahoma"/>
          <w:spacing w:val="15"/>
          <w:position w:val="6"/>
        </w:rPr>
        <w:t xml:space="preserve"> </w:t>
      </w:r>
      <w:r>
        <w:rPr>
          <w:w w:val="91"/>
        </w:rPr>
        <w:t>hides</w:t>
      </w:r>
      <w:r>
        <w:rPr>
          <w:spacing w:val="16"/>
        </w:rPr>
        <w:t xml:space="preserve"> </w:t>
      </w:r>
      <w:r>
        <w:rPr>
          <w:spacing w:val="6"/>
          <w:w w:val="90"/>
        </w:rPr>
        <w:t>p</w:t>
      </w:r>
      <w:r>
        <w:rPr>
          <w:w w:val="93"/>
        </w:rPr>
        <w:t>olylogarithmic</w:t>
      </w:r>
      <w:r>
        <w:rPr>
          <w:spacing w:val="16"/>
        </w:rPr>
        <w:t xml:space="preserve"> </w:t>
      </w:r>
      <w:r>
        <w:rPr>
          <w:w w:val="95"/>
        </w:rPr>
        <w:t>fac-</w:t>
      </w:r>
    </w:p>
    <w:p w14:paraId="63F2DC5A">
      <w:pPr>
        <w:pStyle w:val="5"/>
        <w:spacing w:line="150" w:lineRule="exact"/>
        <w:jc w:val="both"/>
      </w:pPr>
      <w:r>
        <w:rPr>
          <w:spacing w:val="3"/>
        </w:rPr>
        <w:t>tors.</w:t>
      </w:r>
      <w:r>
        <w:rPr>
          <w:spacing w:val="-33"/>
          <w:u w:val="single"/>
        </w:rPr>
        <w:t xml:space="preserve"> </w:t>
      </w:r>
      <w:r>
        <w:rPr>
          <w:u w:val="single"/>
        </w:rPr>
        <w:t>H</w:t>
      </w:r>
      <w:r>
        <w:t>ere,</w:t>
      </w:r>
      <w:r>
        <w:rPr>
          <w:spacing w:val="-36"/>
        </w:rPr>
        <w:t xml:space="preserve"> </w:t>
      </w:r>
      <w:r>
        <w:rPr>
          <w:spacing w:val="-4"/>
        </w:rPr>
        <w:t>we</w:t>
      </w:r>
      <w:r>
        <w:rPr>
          <w:spacing w:val="-37"/>
        </w:rPr>
        <w:t xml:space="preserve"> </w:t>
      </w:r>
      <w:r>
        <w:t>present</w:t>
      </w:r>
      <w:r>
        <w:rPr>
          <w:spacing w:val="-37"/>
        </w:rPr>
        <w:t xml:space="preserve"> </w:t>
      </w:r>
      <w:r>
        <w:t>a</w:t>
      </w:r>
      <w:r>
        <w:rPr>
          <w:spacing w:val="-37"/>
        </w:rPr>
        <w:t xml:space="preserve"> </w:t>
      </w:r>
      <w:r>
        <w:t>new</w:t>
      </w:r>
      <w:r>
        <w:rPr>
          <w:spacing w:val="-37"/>
        </w:rPr>
        <w:t xml:space="preserve"> </w:t>
      </w:r>
      <w:r>
        <w:t>and</w:t>
      </w:r>
      <w:r>
        <w:rPr>
          <w:spacing w:val="-37"/>
        </w:rPr>
        <w:t xml:space="preserve"> </w:t>
      </w:r>
      <w:r>
        <w:t>significantly</w:t>
      </w:r>
      <w:r>
        <w:rPr>
          <w:spacing w:val="-37"/>
        </w:rPr>
        <w:t xml:space="preserve"> </w:t>
      </w:r>
      <w:r>
        <w:t>simpler</w:t>
      </w:r>
      <w:r>
        <w:rPr>
          <w:spacing w:val="-36"/>
        </w:rPr>
        <w:t xml:space="preserve"> </w:t>
      </w:r>
      <w:r>
        <w:t>algorithm</w:t>
      </w:r>
      <w:r>
        <w:rPr>
          <w:spacing w:val="-37"/>
        </w:rPr>
        <w:t xml:space="preserve"> </w:t>
      </w:r>
      <w:r>
        <w:t>with</w:t>
      </w:r>
      <w:r>
        <w:rPr>
          <w:spacing w:val="-37"/>
        </w:rPr>
        <w:t xml:space="preserve"> </w:t>
      </w:r>
      <w:r>
        <w:t>running</w:t>
      </w:r>
      <w:r>
        <w:rPr>
          <w:spacing w:val="-37"/>
        </w:rPr>
        <w:t xml:space="preserve"> </w:t>
      </w:r>
      <w:r>
        <w:t>time</w:t>
      </w:r>
    </w:p>
    <w:p w14:paraId="2AB85CAF">
      <w:pPr>
        <w:pStyle w:val="5"/>
        <w:spacing w:line="369" w:lineRule="exact"/>
        <w:jc w:val="both"/>
      </w:pPr>
      <w:r>
        <w:rPr>
          <w:rFonts w:ascii="Georgia" w:hAnsi="Georgia"/>
          <w:i/>
          <w:spacing w:val="-126"/>
          <w:w w:val="102"/>
        </w:rPr>
        <w:t>O</w:t>
      </w:r>
      <w:r>
        <w:rPr>
          <w:rFonts w:ascii="Tahoma" w:hAnsi="Tahoma"/>
          <w:spacing w:val="14"/>
          <w:w w:val="89"/>
          <w:position w:val="6"/>
        </w:rPr>
        <w:t>˜</w:t>
      </w:r>
      <w:r>
        <w:rPr>
          <w:rFonts w:ascii="Tahoma" w:hAnsi="Tahoma"/>
          <w:w w:val="98"/>
        </w:rPr>
        <w:t>(</w:t>
      </w:r>
      <w:r>
        <w:rPr>
          <w:rFonts w:ascii="DejaVu Sans Mono" w:hAnsi="DejaVu Sans Mono"/>
          <w:i/>
          <w:w w:val="137"/>
          <w:position w:val="19"/>
        </w:rPr>
        <w:t>√</w:t>
      </w:r>
      <w:r>
        <w:rPr>
          <w:rFonts w:ascii="Georgia" w:hAnsi="Georgia"/>
          <w:i/>
          <w:w w:val="99"/>
        </w:rPr>
        <w:t>nt</w:t>
      </w:r>
      <w:r>
        <w:rPr>
          <w:rFonts w:ascii="Tahoma" w:hAnsi="Tahoma"/>
          <w:w w:val="98"/>
        </w:rPr>
        <w:t>)</w:t>
      </w:r>
      <w:r>
        <w:rPr>
          <w:rFonts w:ascii="Tahoma" w:hAnsi="Tahoma"/>
          <w:spacing w:val="27"/>
        </w:rPr>
        <w:t xml:space="preserve"> </w:t>
      </w:r>
      <w:r>
        <w:rPr>
          <w:w w:val="108"/>
        </w:rPr>
        <w:t>.</w:t>
      </w:r>
      <w:r>
        <w:t xml:space="preserve">  </w:t>
      </w:r>
      <w:r>
        <w:rPr>
          <w:spacing w:val="-4"/>
        </w:rPr>
        <w:t xml:space="preserve"> </w:t>
      </w:r>
      <w:r>
        <w:rPr>
          <w:w w:val="95"/>
        </w:rPr>
        <w:t>While</w:t>
      </w:r>
      <w:r>
        <w:t xml:space="preserve"> </w:t>
      </w:r>
      <w:r>
        <w:rPr>
          <w:spacing w:val="-18"/>
        </w:rPr>
        <w:t xml:space="preserve"> </w:t>
      </w:r>
      <w:r>
        <w:rPr>
          <w:w w:val="96"/>
        </w:rPr>
        <w:t>not</w:t>
      </w:r>
      <w:r>
        <w:t xml:space="preserve"> </w:t>
      </w:r>
      <w:r>
        <w:rPr>
          <w:spacing w:val="-18"/>
        </w:rPr>
        <w:t xml:space="preserve"> </w:t>
      </w:r>
      <w:r>
        <w:rPr>
          <w:w w:val="97"/>
        </w:rPr>
        <w:t>the</w:t>
      </w:r>
      <w:r>
        <w:t xml:space="preserve"> </w:t>
      </w:r>
      <w:r>
        <w:rPr>
          <w:spacing w:val="-19"/>
        </w:rPr>
        <w:t xml:space="preserve"> </w:t>
      </w:r>
      <w:r>
        <w:rPr>
          <w:w w:val="98"/>
        </w:rPr>
        <w:t>fastest,</w:t>
      </w:r>
      <w:r>
        <w:t xml:space="preserve"> </w:t>
      </w:r>
      <w:r>
        <w:rPr>
          <w:spacing w:val="-12"/>
        </w:rPr>
        <w:t xml:space="preserve"> </w:t>
      </w:r>
      <w:r>
        <w:rPr>
          <w:spacing w:val="-7"/>
          <w:w w:val="84"/>
        </w:rPr>
        <w:t>w</w:t>
      </w:r>
      <w:r>
        <w:rPr>
          <w:w w:val="90"/>
        </w:rPr>
        <w:t>e</w:t>
      </w:r>
      <w:r>
        <w:t xml:space="preserve"> </w:t>
      </w:r>
      <w:r>
        <w:rPr>
          <w:spacing w:val="-19"/>
        </w:rPr>
        <w:t xml:space="preserve"> </w:t>
      </w:r>
      <w:r>
        <w:rPr>
          <w:spacing w:val="6"/>
          <w:w w:val="97"/>
        </w:rPr>
        <w:t>b</w:t>
      </w:r>
      <w:r>
        <w:rPr>
          <w:w w:val="91"/>
        </w:rPr>
        <w:t>elie</w:t>
      </w:r>
      <w:r>
        <w:rPr>
          <w:spacing w:val="-7"/>
          <w:w w:val="91"/>
        </w:rPr>
        <w:t>v</w:t>
      </w:r>
      <w:r>
        <w:rPr>
          <w:w w:val="90"/>
        </w:rPr>
        <w:t>e</w:t>
      </w:r>
      <w:r>
        <w:t xml:space="preserve"> </w:t>
      </w:r>
      <w:r>
        <w:rPr>
          <w:spacing w:val="-19"/>
        </w:rPr>
        <w:t xml:space="preserve"> </w:t>
      </w:r>
      <w:r>
        <w:rPr>
          <w:w w:val="97"/>
        </w:rPr>
        <w:t>the</w:t>
      </w:r>
      <w:r>
        <w:t xml:space="preserve"> </w:t>
      </w:r>
      <w:r>
        <w:rPr>
          <w:spacing w:val="-18"/>
        </w:rPr>
        <w:t xml:space="preserve"> </w:t>
      </w:r>
      <w:r>
        <w:rPr>
          <w:w w:val="88"/>
        </w:rPr>
        <w:t>new</w:t>
      </w:r>
      <w:r>
        <w:t xml:space="preserve"> </w:t>
      </w:r>
      <w:r>
        <w:rPr>
          <w:spacing w:val="-18"/>
        </w:rPr>
        <w:t xml:space="preserve"> </w:t>
      </w:r>
      <w:r>
        <w:rPr>
          <w:w w:val="94"/>
        </w:rPr>
        <w:t>algorithm</w:t>
      </w:r>
      <w:r>
        <w:t xml:space="preserve"> </w:t>
      </w:r>
      <w:r>
        <w:rPr>
          <w:spacing w:val="-18"/>
        </w:rPr>
        <w:t xml:space="preserve"> </w:t>
      </w:r>
      <w:r>
        <w:rPr>
          <w:w w:val="92"/>
        </w:rPr>
        <w:t>and</w:t>
      </w:r>
      <w:r>
        <w:t xml:space="preserve"> </w:t>
      </w:r>
      <w:r>
        <w:rPr>
          <w:spacing w:val="-18"/>
        </w:rPr>
        <w:t xml:space="preserve"> </w:t>
      </w:r>
      <w:r>
        <w:rPr>
          <w:w w:val="93"/>
        </w:rPr>
        <w:t>analysis</w:t>
      </w:r>
      <w:r>
        <w:t xml:space="preserve"> </w:t>
      </w:r>
      <w:r>
        <w:rPr>
          <w:spacing w:val="-18"/>
        </w:rPr>
        <w:t xml:space="preserve"> </w:t>
      </w:r>
      <w:r>
        <w:rPr>
          <w:w w:val="94"/>
        </w:rPr>
        <w:t>are</w:t>
      </w:r>
    </w:p>
    <w:p w14:paraId="1790851F">
      <w:pPr>
        <w:pStyle w:val="5"/>
        <w:spacing w:before="10" w:line="213" w:lineRule="auto"/>
        <w:ind w:right="118"/>
        <w:jc w:val="both"/>
      </w:pPr>
      <w:r>
        <w:t xml:space="preserve">simple enough to </w:t>
      </w:r>
      <w:r>
        <w:rPr>
          <w:spacing w:val="3"/>
        </w:rPr>
        <w:t xml:space="preserve">be </w:t>
      </w:r>
      <w:r>
        <w:t>presented in an algorithms class, as a striking example of</w:t>
      </w:r>
      <w:r>
        <w:rPr>
          <w:spacing w:val="-20"/>
        </w:rPr>
        <w:t xml:space="preserve"> </w:t>
      </w:r>
      <w:r>
        <w:t>a divide-and-conquer</w:t>
      </w:r>
      <w:r>
        <w:rPr>
          <w:spacing w:val="-16"/>
        </w:rPr>
        <w:t xml:space="preserve"> </w:t>
      </w:r>
      <w:r>
        <w:t>algorithm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uses</w:t>
      </w:r>
      <w:r>
        <w:rPr>
          <w:spacing w:val="-15"/>
        </w:rPr>
        <w:t xml:space="preserve"> </w:t>
      </w:r>
      <w:r>
        <w:t>FFT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problem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seems</w:t>
      </w:r>
      <w:r>
        <w:rPr>
          <w:spacing w:val="-15"/>
        </w:rPr>
        <w:t xml:space="preserve"> </w:t>
      </w:r>
      <w:r>
        <w:t>(at</w:t>
      </w:r>
      <w:r>
        <w:rPr>
          <w:spacing w:val="-15"/>
        </w:rPr>
        <w:t xml:space="preserve"> </w:t>
      </w:r>
      <w:r>
        <w:t>first)</w:t>
      </w:r>
      <w:r>
        <w:rPr>
          <w:spacing w:val="-15"/>
        </w:rPr>
        <w:t xml:space="preserve"> </w:t>
      </w:r>
      <w:r>
        <w:rPr>
          <w:spacing w:val="-5"/>
        </w:rPr>
        <w:t xml:space="preserve">un- </w:t>
      </w:r>
      <w:r>
        <w:t>related. In</w:t>
      </w:r>
      <w:r>
        <w:rPr>
          <w:spacing w:val="-16"/>
        </w:rPr>
        <w:t xml:space="preserve"> </w:t>
      </w:r>
      <w:r>
        <w:t>particular,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algorithm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its</w:t>
      </w:r>
      <w:r>
        <w:rPr>
          <w:spacing w:val="-16"/>
        </w:rPr>
        <w:t xml:space="preserve"> </w:t>
      </w:r>
      <w:r>
        <w:t>analysis</w:t>
      </w:r>
      <w:r>
        <w:rPr>
          <w:spacing w:val="-16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rPr>
          <w:spacing w:val="3"/>
        </w:rPr>
        <w:t>be</w:t>
      </w:r>
      <w:r>
        <w:rPr>
          <w:spacing w:val="-16"/>
        </w:rPr>
        <w:t xml:space="preserve"> </w:t>
      </w:r>
      <w:r>
        <w:t>described</w:t>
      </w:r>
      <w:r>
        <w:rPr>
          <w:spacing w:val="-1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full</w:t>
      </w:r>
      <w:r>
        <w:rPr>
          <w:spacing w:val="-16"/>
        </w:rPr>
        <w:t xml:space="preserve"> </w:t>
      </w:r>
      <w:r>
        <w:t xml:space="preserve">detail in </w:t>
      </w:r>
      <w:r>
        <w:rPr>
          <w:spacing w:val="-5"/>
        </w:rPr>
        <w:t>two</w:t>
      </w:r>
      <w:r>
        <w:rPr>
          <w:spacing w:val="32"/>
        </w:rPr>
        <w:t xml:space="preserve"> </w:t>
      </w:r>
      <w:r>
        <w:t>pages.</w:t>
      </w:r>
    </w:p>
    <w:p w14:paraId="0EEB3EEA">
      <w:pPr>
        <w:pStyle w:val="10"/>
        <w:numPr>
          <w:ilvl w:val="0"/>
          <w:numId w:val="4"/>
        </w:numPr>
        <w:tabs>
          <w:tab w:val="left" w:pos="718"/>
        </w:tabs>
        <w:spacing w:before="162" w:after="0" w:line="213" w:lineRule="auto"/>
        <w:ind w:left="717" w:right="117" w:hanging="302"/>
        <w:jc w:val="both"/>
        <w:rPr>
          <w:sz w:val="24"/>
        </w:rPr>
      </w:pPr>
      <w:r>
        <w:rPr>
          <w:sz w:val="24"/>
        </w:rPr>
        <w:t xml:space="preserve">A New Exact Algorithm for </w:t>
      </w:r>
      <w:r>
        <w:rPr>
          <w:spacing w:val="-4"/>
          <w:sz w:val="24"/>
        </w:rPr>
        <w:t xml:space="preserve">Traveling </w:t>
      </w:r>
      <w:r>
        <w:rPr>
          <w:sz w:val="24"/>
        </w:rPr>
        <w:t>Salesman Problem with Time</w:t>
      </w:r>
      <w:r>
        <w:rPr>
          <w:spacing w:val="-39"/>
          <w:sz w:val="24"/>
        </w:rPr>
        <w:t xml:space="preserve"> </w:t>
      </w:r>
      <w:r>
        <w:rPr>
          <w:sz w:val="24"/>
        </w:rPr>
        <w:t xml:space="preserve">Complexity </w:t>
      </w:r>
      <w:r>
        <w:rPr>
          <w:spacing w:val="-3"/>
          <w:sz w:val="24"/>
        </w:rPr>
        <w:t xml:space="preserve">Interval </w:t>
      </w:r>
      <w:r>
        <w:rPr>
          <w:rFonts w:ascii="Tahoma" w:hAnsi="Tahoma"/>
          <w:spacing w:val="2"/>
          <w:sz w:val="24"/>
        </w:rPr>
        <w:t>(</w:t>
      </w:r>
      <w:r>
        <w:rPr>
          <w:rFonts w:ascii="Georgia" w:hAnsi="Georgia"/>
          <w:i/>
          <w:spacing w:val="2"/>
          <w:sz w:val="24"/>
        </w:rPr>
        <w:t>O</w:t>
      </w:r>
      <w:r>
        <w:rPr>
          <w:rFonts w:ascii="Tahoma" w:hAnsi="Tahoma"/>
          <w:spacing w:val="2"/>
          <w:sz w:val="24"/>
        </w:rPr>
        <w:t>(</w:t>
      </w:r>
      <w:r>
        <w:rPr>
          <w:rFonts w:ascii="Georgia" w:hAnsi="Georgia"/>
          <w:i/>
          <w:spacing w:val="2"/>
          <w:sz w:val="24"/>
        </w:rPr>
        <w:t>n</w:t>
      </w:r>
      <w:r>
        <w:rPr>
          <w:rFonts w:ascii="Cambria" w:hAnsi="Cambria"/>
          <w:spacing w:val="2"/>
          <w:sz w:val="24"/>
          <w:vertAlign w:val="superscript"/>
        </w:rPr>
        <w:t>4</w:t>
      </w:r>
      <w:r>
        <w:rPr>
          <w:rFonts w:ascii="Tahoma" w:hAnsi="Tahoma"/>
          <w:spacing w:val="2"/>
          <w:sz w:val="24"/>
          <w:vertAlign w:val="baseline"/>
        </w:rPr>
        <w:t>)</w:t>
      </w:r>
      <w:r>
        <w:rPr>
          <w:rFonts w:ascii="Georgia" w:hAnsi="Georgia"/>
          <w:i/>
          <w:spacing w:val="2"/>
          <w:sz w:val="24"/>
          <w:vertAlign w:val="baseline"/>
        </w:rPr>
        <w:t xml:space="preserve">, </w:t>
      </w:r>
      <w:r>
        <w:rPr>
          <w:rFonts w:ascii="Georgia" w:hAnsi="Georgia"/>
          <w:i/>
          <w:sz w:val="24"/>
          <w:vertAlign w:val="baseline"/>
        </w:rPr>
        <w:t>O</w:t>
      </w:r>
      <w:r>
        <w:rPr>
          <w:rFonts w:ascii="Tahoma" w:hAnsi="Tahoma"/>
          <w:sz w:val="24"/>
          <w:vertAlign w:val="baseline"/>
        </w:rPr>
        <w:t>(</w:t>
      </w:r>
      <w:r>
        <w:rPr>
          <w:rFonts w:ascii="Georgia" w:hAnsi="Georgia"/>
          <w:i/>
          <w:sz w:val="24"/>
          <w:vertAlign w:val="baseline"/>
        </w:rPr>
        <w:t>n</w:t>
      </w:r>
      <w:r>
        <w:rPr>
          <w:rFonts w:ascii="Cambria" w:hAnsi="Cambria"/>
          <w:sz w:val="24"/>
          <w:vertAlign w:val="superscript"/>
        </w:rPr>
        <w:t>3</w:t>
      </w:r>
      <w:r>
        <w:rPr>
          <w:rFonts w:ascii="Cambria" w:hAnsi="Cambria"/>
          <w:sz w:val="24"/>
          <w:vertAlign w:val="baseline"/>
        </w:rPr>
        <w:t xml:space="preserve"> </w:t>
      </w:r>
      <w:r>
        <w:rPr>
          <w:rFonts w:ascii="DejaVu Sans Mono" w:hAnsi="DejaVu Sans Mono"/>
          <w:i/>
          <w:sz w:val="24"/>
          <w:vertAlign w:val="baseline"/>
        </w:rPr>
        <w:t>∗</w:t>
      </w:r>
      <w:r>
        <w:rPr>
          <w:rFonts w:ascii="DejaVu Sans Mono" w:hAnsi="DejaVu Sans Mono"/>
          <w:i/>
          <w:spacing w:val="-86"/>
          <w:sz w:val="24"/>
          <w:vertAlign w:val="baseline"/>
        </w:rPr>
        <w:t xml:space="preserve"> </w:t>
      </w:r>
      <w:r>
        <w:rPr>
          <w:rFonts w:ascii="Tahoma" w:hAnsi="Tahoma"/>
          <w:spacing w:val="2"/>
          <w:sz w:val="24"/>
          <w:vertAlign w:val="baseline"/>
        </w:rPr>
        <w:t>2</w:t>
      </w:r>
      <w:r>
        <w:rPr>
          <w:rFonts w:ascii="Bookman Old Style" w:hAnsi="Bookman Old Style"/>
          <w:b w:val="0"/>
          <w:i/>
          <w:spacing w:val="2"/>
          <w:sz w:val="24"/>
          <w:vertAlign w:val="superscript"/>
        </w:rPr>
        <w:t>n</w:t>
      </w:r>
      <w:r>
        <w:rPr>
          <w:rFonts w:ascii="Tahoma" w:hAnsi="Tahoma"/>
          <w:spacing w:val="2"/>
          <w:sz w:val="24"/>
          <w:vertAlign w:val="baseline"/>
        </w:rPr>
        <w:t xml:space="preserve">)) </w:t>
      </w:r>
      <w:r>
        <w:rPr>
          <w:sz w:val="24"/>
          <w:vertAlign w:val="baseline"/>
        </w:rPr>
        <w:t>[</w:t>
      </w:r>
      <w:r>
        <w:fldChar w:fldCharType="begin"/>
      </w:r>
      <w:r>
        <w:instrText xml:space="preserve"> HYPERLINK \l "_bookmark4" </w:instrText>
      </w:r>
      <w:r>
        <w:fldChar w:fldCharType="separate"/>
      </w:r>
      <w:r>
        <w:rPr>
          <w:color w:val="00FF00"/>
          <w:sz w:val="24"/>
          <w:vertAlign w:val="baseline"/>
        </w:rPr>
        <w:t>5</w:t>
      </w:r>
      <w:r>
        <w:rPr>
          <w:color w:val="00FF00"/>
          <w:sz w:val="24"/>
          <w:vertAlign w:val="baseline"/>
        </w:rPr>
        <w:fldChar w:fldCharType="end"/>
      </w:r>
      <w:r>
        <w:rPr>
          <w:sz w:val="24"/>
          <w:vertAlign w:val="baseline"/>
        </w:rPr>
        <w:t>]</w:t>
      </w:r>
    </w:p>
    <w:p w14:paraId="1D0521E9">
      <w:pPr>
        <w:pStyle w:val="5"/>
        <w:spacing w:before="82" w:line="213" w:lineRule="auto"/>
        <w:ind w:right="117"/>
        <w:jc w:val="both"/>
      </w:pP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2162175</wp:posOffset>
                </wp:positionH>
                <wp:positionV relativeFrom="paragraph">
                  <wp:posOffset>1727835</wp:posOffset>
                </wp:positionV>
                <wp:extent cx="76200" cy="263525"/>
                <wp:effectExtent l="0" t="0" r="0" b="0"/>
                <wp:wrapNone/>
                <wp:docPr id="2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26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77DE57">
                            <w:pPr>
                              <w:spacing w:before="0" w:line="242" w:lineRule="exact"/>
                              <w:ind w:left="0" w:right="0" w:firstLine="0"/>
                              <w:jc w:val="left"/>
                              <w:rPr>
                                <w:rFonts w:ascii="DejaVu Sans Mono" w:hAnsi="DejaVu Sans Mono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DejaVu Sans Mono" w:hAnsi="DejaVu Sans Mono"/>
                                <w:i/>
                                <w:w w:val="82"/>
                                <w:sz w:val="24"/>
                              </w:rPr>
                              <w:t>∗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170.25pt;margin-top:136.05pt;height:20.75pt;width:6pt;mso-position-horizontal-relative:page;z-index:-251655168;mso-width-relative:page;mso-height-relative:page;" filled="f" stroked="f" coordsize="21600,21600" o:gfxdata="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9H0hjtkAAAALAQAADwAAAAAAAAABACAAAAAiAAAAZHJzL2Rvd25yZXYueG1sUEsBAhQA&#10;FAAAAAgAh07iQMOu7k64AQAAcQMAAA4AAAAAAAAAAQAgAAAAK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377DE57">
                      <w:pPr>
                        <w:spacing w:before="0" w:line="242" w:lineRule="exact"/>
                        <w:ind w:left="0" w:right="0" w:firstLine="0"/>
                        <w:jc w:val="left"/>
                        <w:rPr>
                          <w:rFonts w:ascii="DejaVu Sans Mono" w:hAnsi="DejaVu Sans Mono"/>
                          <w:i/>
                          <w:sz w:val="24"/>
                        </w:rPr>
                      </w:pPr>
                      <w:r>
                        <w:rPr>
                          <w:rFonts w:ascii="DejaVu Sans Mono" w:hAnsi="DejaVu Sans Mono"/>
                          <w:i/>
                          <w:w w:val="82"/>
                          <w:sz w:val="24"/>
                        </w:rPr>
                        <w:t>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/>
          <w:b/>
        </w:rPr>
        <w:t xml:space="preserve">Abstract: </w:t>
      </w:r>
      <w:r>
        <w:rPr>
          <w:spacing w:val="-4"/>
        </w:rPr>
        <w:t xml:space="preserve">Traveling </w:t>
      </w:r>
      <w:r>
        <w:t>salesman problem is a NP-hard problem. Until now, re- searchers</w:t>
      </w:r>
      <w:r>
        <w:rPr>
          <w:spacing w:val="-36"/>
        </w:rPr>
        <w:t xml:space="preserve"> </w:t>
      </w:r>
      <w:r>
        <w:rPr>
          <w:spacing w:val="-4"/>
        </w:rPr>
        <w:t>have</w:t>
      </w:r>
      <w:r>
        <w:rPr>
          <w:spacing w:val="-36"/>
        </w:rPr>
        <w:t xml:space="preserve"> </w:t>
      </w:r>
      <w:r>
        <w:t>not</w:t>
      </w:r>
      <w:r>
        <w:rPr>
          <w:spacing w:val="-36"/>
        </w:rPr>
        <w:t xml:space="preserve"> </w:t>
      </w:r>
      <w:r>
        <w:t>found</w:t>
      </w:r>
      <w:r>
        <w:rPr>
          <w:spacing w:val="-35"/>
        </w:rPr>
        <w:t xml:space="preserve"> </w:t>
      </w:r>
      <w:r>
        <w:t>a</w:t>
      </w:r>
      <w:r>
        <w:rPr>
          <w:spacing w:val="-36"/>
        </w:rPr>
        <w:t xml:space="preserve"> </w:t>
      </w:r>
      <w:r>
        <w:t>polynomial</w:t>
      </w:r>
      <w:r>
        <w:rPr>
          <w:spacing w:val="-36"/>
        </w:rPr>
        <w:t xml:space="preserve"> </w:t>
      </w:r>
      <w:r>
        <w:t>time</w:t>
      </w:r>
      <w:r>
        <w:rPr>
          <w:spacing w:val="-35"/>
        </w:rPr>
        <w:t xml:space="preserve"> </w:t>
      </w:r>
      <w:r>
        <w:t>algorithm</w:t>
      </w:r>
      <w:r>
        <w:rPr>
          <w:spacing w:val="-36"/>
        </w:rPr>
        <w:t xml:space="preserve"> </w:t>
      </w:r>
      <w:r>
        <w:t>for</w:t>
      </w:r>
      <w:r>
        <w:rPr>
          <w:spacing w:val="-36"/>
        </w:rPr>
        <w:t xml:space="preserve"> </w:t>
      </w:r>
      <w:r>
        <w:t>traveling</w:t>
      </w:r>
      <w:r>
        <w:rPr>
          <w:spacing w:val="-36"/>
        </w:rPr>
        <w:t xml:space="preserve"> </w:t>
      </w:r>
      <w:r>
        <w:t>salesman</w:t>
      </w:r>
      <w:r>
        <w:rPr>
          <w:spacing w:val="-35"/>
        </w:rPr>
        <w:t xml:space="preserve"> </w:t>
      </w:r>
      <w:r>
        <w:t>prob- lem.</w:t>
      </w:r>
      <w:r>
        <w:rPr>
          <w:spacing w:val="14"/>
        </w:rPr>
        <w:t xml:space="preserve"> </w:t>
      </w:r>
      <w:r>
        <w:t>Among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existing</w:t>
      </w:r>
      <w:r>
        <w:rPr>
          <w:spacing w:val="-15"/>
        </w:rPr>
        <w:t xml:space="preserve"> </w:t>
      </w:r>
      <w:r>
        <w:t>algorithms,</w:t>
      </w:r>
      <w:r>
        <w:rPr>
          <w:spacing w:val="-13"/>
        </w:rPr>
        <w:t xml:space="preserve"> </w:t>
      </w:r>
      <w:r>
        <w:t>dynamic</w:t>
      </w:r>
      <w:r>
        <w:rPr>
          <w:spacing w:val="-16"/>
        </w:rPr>
        <w:t xml:space="preserve"> </w:t>
      </w:r>
      <w:r>
        <w:t>programming</w:t>
      </w:r>
      <w:r>
        <w:rPr>
          <w:spacing w:val="-15"/>
        </w:rPr>
        <w:t xml:space="preserve"> </w:t>
      </w:r>
      <w:r>
        <w:t>algorithm</w:t>
      </w:r>
      <w:r>
        <w:rPr>
          <w:spacing w:val="-15"/>
        </w:rPr>
        <w:t xml:space="preserve"> </w:t>
      </w:r>
      <w:r>
        <w:t>can</w:t>
      </w:r>
      <w:r>
        <w:rPr>
          <w:spacing w:val="-16"/>
        </w:rPr>
        <w:t xml:space="preserve"> </w:t>
      </w:r>
      <w:r>
        <w:rPr>
          <w:spacing w:val="-5"/>
        </w:rPr>
        <w:t xml:space="preserve">solve </w:t>
      </w:r>
      <w:r>
        <w:rPr>
          <w:w w:val="97"/>
        </w:rPr>
        <w:t>the</w:t>
      </w:r>
      <w:r>
        <w:rPr>
          <w:spacing w:val="28"/>
        </w:rPr>
        <w:t xml:space="preserve"> </w:t>
      </w:r>
      <w:r>
        <w:rPr>
          <w:w w:val="92"/>
        </w:rPr>
        <w:t>problem</w:t>
      </w:r>
      <w:r>
        <w:rPr>
          <w:spacing w:val="28"/>
        </w:rPr>
        <w:t xml:space="preserve"> </w:t>
      </w:r>
      <w:r>
        <w:rPr>
          <w:w w:val="93"/>
        </w:rPr>
        <w:t>in</w:t>
      </w:r>
      <w:r>
        <w:rPr>
          <w:spacing w:val="28"/>
        </w:rPr>
        <w:t xml:space="preserve"> </w:t>
      </w:r>
      <w:r>
        <w:rPr>
          <w:w w:val="95"/>
        </w:rPr>
        <w:t>time</w:t>
      </w:r>
      <w:r>
        <w:rPr>
          <w:rFonts w:ascii="Georgia" w:hAnsi="Georgia"/>
          <w:i/>
          <w:spacing w:val="6"/>
          <w:w w:val="102"/>
        </w:rPr>
        <w:t>O</w:t>
      </w:r>
      <w:r>
        <w:rPr>
          <w:rFonts w:ascii="Tahoma" w:hAnsi="Tahoma"/>
          <w:w w:val="98"/>
        </w:rPr>
        <w:t>(</w:t>
      </w:r>
      <w:r>
        <w:rPr>
          <w:rFonts w:ascii="Georgia" w:hAnsi="Georgia"/>
          <w:i/>
          <w:w w:val="98"/>
        </w:rPr>
        <w:t>n</w:t>
      </w:r>
      <w:r>
        <w:rPr>
          <w:rFonts w:ascii="Cambria" w:hAnsi="Cambria"/>
          <w:spacing w:val="10"/>
          <w:w w:val="93"/>
          <w:vertAlign w:val="superscript"/>
        </w:rPr>
        <w:t>2</w:t>
      </w:r>
      <w:r>
        <w:rPr>
          <w:spacing w:val="-1"/>
          <w:w w:val="303"/>
          <w:vertAlign w:val="baseline"/>
        </w:rPr>
        <w:t>·</w:t>
      </w:r>
      <w:r>
        <w:rPr>
          <w:rFonts w:ascii="Tahoma" w:hAnsi="Tahoma"/>
          <w:w w:val="89"/>
          <w:vertAlign w:val="baseline"/>
        </w:rPr>
        <w:t>2</w:t>
      </w:r>
      <w:r>
        <w:rPr>
          <w:rFonts w:ascii="Bookman Old Style" w:hAnsi="Bookman Old Style"/>
          <w:b w:val="0"/>
          <w:i/>
          <w:spacing w:val="10"/>
          <w:w w:val="115"/>
          <w:vertAlign w:val="superscript"/>
        </w:rPr>
        <w:t>n</w:t>
      </w:r>
      <w:r>
        <w:rPr>
          <w:rFonts w:ascii="Tahoma" w:hAnsi="Tahoma"/>
          <w:w w:val="98"/>
          <w:vertAlign w:val="baseline"/>
        </w:rPr>
        <w:t>)</w:t>
      </w:r>
      <w:r>
        <w:rPr>
          <w:rFonts w:ascii="Tahoma" w:hAnsi="Tahoma"/>
          <w:spacing w:val="13"/>
          <w:vertAlign w:val="baseline"/>
        </w:rPr>
        <w:t xml:space="preserve"> </w:t>
      </w:r>
      <w:r>
        <w:rPr>
          <w:w w:val="90"/>
          <w:vertAlign w:val="baseline"/>
        </w:rPr>
        <w:t>where</w:t>
      </w:r>
      <w:r>
        <w:rPr>
          <w:spacing w:val="28"/>
          <w:vertAlign w:val="baseline"/>
        </w:rPr>
        <w:t xml:space="preserve"> </w:t>
      </w:r>
      <w:r>
        <w:rPr>
          <w:w w:val="93"/>
          <w:vertAlign w:val="baseline"/>
        </w:rPr>
        <w:t>n</w:t>
      </w:r>
      <w:r>
        <w:rPr>
          <w:spacing w:val="28"/>
          <w:vertAlign w:val="baseline"/>
        </w:rPr>
        <w:t xml:space="preserve"> </w:t>
      </w:r>
      <w:r>
        <w:rPr>
          <w:w w:val="91"/>
          <w:vertAlign w:val="baseline"/>
        </w:rPr>
        <w:t>is</w:t>
      </w:r>
      <w:r>
        <w:rPr>
          <w:spacing w:val="28"/>
          <w:vertAlign w:val="baseline"/>
        </w:rPr>
        <w:t xml:space="preserve"> </w:t>
      </w:r>
      <w:r>
        <w:rPr>
          <w:w w:val="97"/>
          <w:vertAlign w:val="baseline"/>
        </w:rPr>
        <w:t>the</w:t>
      </w:r>
      <w:r>
        <w:rPr>
          <w:spacing w:val="28"/>
          <w:vertAlign w:val="baseline"/>
        </w:rPr>
        <w:t xml:space="preserve"> </w:t>
      </w:r>
      <w:r>
        <w:rPr>
          <w:spacing w:val="-7"/>
          <w:w w:val="93"/>
          <w:vertAlign w:val="baseline"/>
        </w:rPr>
        <w:t>n</w:t>
      </w:r>
      <w:r>
        <w:rPr>
          <w:w w:val="91"/>
          <w:vertAlign w:val="baseline"/>
        </w:rPr>
        <w:t>u</w:t>
      </w:r>
      <w:r>
        <w:rPr>
          <w:spacing w:val="-7"/>
          <w:w w:val="91"/>
          <w:vertAlign w:val="baseline"/>
        </w:rPr>
        <w:t>m</w:t>
      </w:r>
      <w:r>
        <w:rPr>
          <w:spacing w:val="6"/>
          <w:w w:val="97"/>
          <w:vertAlign w:val="baseline"/>
        </w:rPr>
        <w:t>b</w:t>
      </w:r>
      <w:r>
        <w:rPr>
          <w:w w:val="93"/>
          <w:vertAlign w:val="baseline"/>
        </w:rPr>
        <w:t>er</w:t>
      </w:r>
      <w:r>
        <w:rPr>
          <w:spacing w:val="28"/>
          <w:vertAlign w:val="baseline"/>
        </w:rPr>
        <w:t xml:space="preserve"> </w:t>
      </w:r>
      <w:r>
        <w:rPr>
          <w:w w:val="89"/>
          <w:vertAlign w:val="baseline"/>
        </w:rPr>
        <w:t>of</w:t>
      </w:r>
      <w:r>
        <w:rPr>
          <w:spacing w:val="28"/>
          <w:vertAlign w:val="baseline"/>
        </w:rPr>
        <w:t xml:space="preserve"> </w:t>
      </w:r>
      <w:r>
        <w:rPr>
          <w:w w:val="91"/>
          <w:vertAlign w:val="baseline"/>
        </w:rPr>
        <w:t>n</w:t>
      </w:r>
      <w:r>
        <w:rPr>
          <w:spacing w:val="6"/>
          <w:w w:val="91"/>
          <w:vertAlign w:val="baseline"/>
        </w:rPr>
        <w:t>o</w:t>
      </w:r>
      <w:r>
        <w:rPr>
          <w:w w:val="89"/>
          <w:vertAlign w:val="baseline"/>
        </w:rPr>
        <w:t>des</w:t>
      </w:r>
      <w:r>
        <w:rPr>
          <w:spacing w:val="28"/>
          <w:vertAlign w:val="baseline"/>
        </w:rPr>
        <w:t xml:space="preserve"> </w:t>
      </w:r>
      <w:r>
        <w:rPr>
          <w:w w:val="93"/>
          <w:vertAlign w:val="baseline"/>
        </w:rPr>
        <w:t>in</w:t>
      </w:r>
      <w:r>
        <w:rPr>
          <w:spacing w:val="28"/>
          <w:vertAlign w:val="baseline"/>
        </w:rPr>
        <w:t xml:space="preserve"> </w:t>
      </w:r>
      <w:r>
        <w:rPr>
          <w:w w:val="97"/>
          <w:vertAlign w:val="baseline"/>
        </w:rPr>
        <w:t>the</w:t>
      </w:r>
      <w:r>
        <w:rPr>
          <w:spacing w:val="28"/>
          <w:vertAlign w:val="baseline"/>
        </w:rPr>
        <w:t xml:space="preserve"> </w:t>
      </w:r>
      <w:r>
        <w:rPr>
          <w:w w:val="93"/>
          <w:vertAlign w:val="baseline"/>
        </w:rPr>
        <w:t>graph.</w:t>
      </w:r>
      <w:r>
        <w:rPr>
          <w:vertAlign w:val="baseline"/>
        </w:rPr>
        <w:t xml:space="preserve"> </w:t>
      </w:r>
      <w:r>
        <w:rPr>
          <w:spacing w:val="14"/>
          <w:vertAlign w:val="baseline"/>
        </w:rPr>
        <w:t xml:space="preserve"> </w:t>
      </w:r>
      <w:r>
        <w:rPr>
          <w:spacing w:val="-11"/>
          <w:w w:val="100"/>
          <w:vertAlign w:val="baseline"/>
        </w:rPr>
        <w:t>The</w:t>
      </w:r>
      <w:r>
        <w:rPr>
          <w:w w:val="100"/>
          <w:vertAlign w:val="baseline"/>
        </w:rPr>
        <w:t xml:space="preserve"> </w:t>
      </w:r>
      <w:r>
        <w:rPr>
          <w:vertAlign w:val="baseline"/>
        </w:rPr>
        <w:t>branch-and-cut</w:t>
      </w:r>
      <w:r>
        <w:rPr>
          <w:spacing w:val="-30"/>
          <w:vertAlign w:val="baseline"/>
        </w:rPr>
        <w:t xml:space="preserve"> </w:t>
      </w:r>
      <w:r>
        <w:rPr>
          <w:vertAlign w:val="baseline"/>
        </w:rPr>
        <w:t>algorithm</w:t>
      </w:r>
      <w:r>
        <w:rPr>
          <w:spacing w:val="-30"/>
          <w:vertAlign w:val="baseline"/>
        </w:rPr>
        <w:t xml:space="preserve"> </w:t>
      </w:r>
      <w:r>
        <w:rPr>
          <w:vertAlign w:val="baseline"/>
        </w:rPr>
        <w:t>has</w:t>
      </w:r>
      <w:r>
        <w:rPr>
          <w:spacing w:val="-29"/>
          <w:vertAlign w:val="baseline"/>
        </w:rPr>
        <w:t xml:space="preserve"> </w:t>
      </w:r>
      <w:r>
        <w:rPr>
          <w:vertAlign w:val="baseline"/>
        </w:rPr>
        <w:t>been</w:t>
      </w:r>
      <w:r>
        <w:rPr>
          <w:spacing w:val="-30"/>
          <w:vertAlign w:val="baseline"/>
        </w:rPr>
        <w:t xml:space="preserve"> </w:t>
      </w:r>
      <w:r>
        <w:rPr>
          <w:vertAlign w:val="baseline"/>
        </w:rPr>
        <w:t>applied</w:t>
      </w:r>
      <w:r>
        <w:rPr>
          <w:spacing w:val="-30"/>
          <w:vertAlign w:val="baseline"/>
        </w:rPr>
        <w:t xml:space="preserve"> </w:t>
      </w:r>
      <w:r>
        <w:rPr>
          <w:vertAlign w:val="baseline"/>
        </w:rPr>
        <w:t>to</w:t>
      </w:r>
      <w:r>
        <w:rPr>
          <w:spacing w:val="-30"/>
          <w:vertAlign w:val="baseline"/>
        </w:rPr>
        <w:t xml:space="preserve"> </w:t>
      </w:r>
      <w:r>
        <w:rPr>
          <w:vertAlign w:val="baseline"/>
        </w:rPr>
        <w:t>solve</w:t>
      </w:r>
      <w:r>
        <w:rPr>
          <w:spacing w:val="-29"/>
          <w:vertAlign w:val="baseline"/>
        </w:rPr>
        <w:t xml:space="preserve"> </w:t>
      </w:r>
      <w:r>
        <w:rPr>
          <w:vertAlign w:val="baseline"/>
        </w:rPr>
        <w:t>the</w:t>
      </w:r>
      <w:r>
        <w:rPr>
          <w:spacing w:val="-30"/>
          <w:vertAlign w:val="baseline"/>
        </w:rPr>
        <w:t xml:space="preserve"> </w:t>
      </w:r>
      <w:r>
        <w:rPr>
          <w:vertAlign w:val="baseline"/>
        </w:rPr>
        <w:t>problem</w:t>
      </w:r>
      <w:r>
        <w:rPr>
          <w:spacing w:val="-30"/>
          <w:vertAlign w:val="baseline"/>
        </w:rPr>
        <w:t xml:space="preserve"> </w:t>
      </w:r>
      <w:r>
        <w:rPr>
          <w:vertAlign w:val="baseline"/>
        </w:rPr>
        <w:t>with</w:t>
      </w:r>
      <w:r>
        <w:rPr>
          <w:spacing w:val="-29"/>
          <w:vertAlign w:val="baseline"/>
        </w:rPr>
        <w:t xml:space="preserve"> </w:t>
      </w:r>
      <w:r>
        <w:rPr>
          <w:vertAlign w:val="baseline"/>
        </w:rPr>
        <w:t>a</w:t>
      </w:r>
      <w:r>
        <w:rPr>
          <w:spacing w:val="-30"/>
          <w:vertAlign w:val="baseline"/>
        </w:rPr>
        <w:t xml:space="preserve"> </w:t>
      </w:r>
      <w:r>
        <w:rPr>
          <w:vertAlign w:val="baseline"/>
        </w:rPr>
        <w:t>large</w:t>
      </w:r>
      <w:r>
        <w:rPr>
          <w:spacing w:val="-30"/>
          <w:vertAlign w:val="baseline"/>
        </w:rPr>
        <w:t xml:space="preserve"> </w:t>
      </w:r>
      <w:r>
        <w:rPr>
          <w:vertAlign w:val="baseline"/>
        </w:rPr>
        <w:t xml:space="preserve">num- </w:t>
      </w:r>
      <w:r>
        <w:rPr>
          <w:w w:val="95"/>
          <w:vertAlign w:val="baseline"/>
        </w:rPr>
        <w:t>ber</w:t>
      </w:r>
      <w:r>
        <w:rPr>
          <w:spacing w:val="-14"/>
          <w:w w:val="95"/>
          <w:vertAlign w:val="baseline"/>
        </w:rPr>
        <w:t xml:space="preserve"> </w:t>
      </w:r>
      <w:r>
        <w:rPr>
          <w:w w:val="95"/>
          <w:vertAlign w:val="baseline"/>
        </w:rPr>
        <w:t>of</w:t>
      </w:r>
      <w:r>
        <w:rPr>
          <w:spacing w:val="-14"/>
          <w:w w:val="95"/>
          <w:vertAlign w:val="baseline"/>
        </w:rPr>
        <w:t xml:space="preserve"> </w:t>
      </w:r>
      <w:r>
        <w:rPr>
          <w:w w:val="95"/>
          <w:vertAlign w:val="baseline"/>
        </w:rPr>
        <w:t>nodes.</w:t>
      </w:r>
      <w:r>
        <w:rPr>
          <w:spacing w:val="20"/>
          <w:w w:val="95"/>
          <w:vertAlign w:val="baseline"/>
        </w:rPr>
        <w:t xml:space="preserve"> </w:t>
      </w:r>
      <w:r>
        <w:rPr>
          <w:spacing w:val="-3"/>
          <w:w w:val="95"/>
          <w:vertAlign w:val="baseline"/>
        </w:rPr>
        <w:t>However,</w:t>
      </w:r>
      <w:r>
        <w:rPr>
          <w:spacing w:val="-10"/>
          <w:w w:val="95"/>
          <w:vertAlign w:val="baseline"/>
        </w:rPr>
        <w:t xml:space="preserve"> </w:t>
      </w:r>
      <w:r>
        <w:rPr>
          <w:w w:val="95"/>
          <w:vertAlign w:val="baseline"/>
        </w:rPr>
        <w:t>branch-and-cut</w:t>
      </w:r>
      <w:r>
        <w:rPr>
          <w:spacing w:val="-14"/>
          <w:w w:val="95"/>
          <w:vertAlign w:val="baseline"/>
        </w:rPr>
        <w:t xml:space="preserve"> </w:t>
      </w:r>
      <w:r>
        <w:rPr>
          <w:w w:val="95"/>
          <w:vertAlign w:val="baseline"/>
        </w:rPr>
        <w:t>algorithm</w:t>
      </w:r>
      <w:r>
        <w:rPr>
          <w:spacing w:val="-14"/>
          <w:w w:val="95"/>
          <w:vertAlign w:val="baseline"/>
        </w:rPr>
        <w:t xml:space="preserve"> </w:t>
      </w:r>
      <w:r>
        <w:rPr>
          <w:w w:val="95"/>
          <w:vertAlign w:val="baseline"/>
        </w:rPr>
        <w:t>also</w:t>
      </w:r>
      <w:r>
        <w:rPr>
          <w:spacing w:val="-14"/>
          <w:w w:val="95"/>
          <w:vertAlign w:val="baseline"/>
        </w:rPr>
        <w:t xml:space="preserve"> </w:t>
      </w:r>
      <w:r>
        <w:rPr>
          <w:w w:val="95"/>
          <w:vertAlign w:val="baseline"/>
        </w:rPr>
        <w:t>has</w:t>
      </w:r>
      <w:r>
        <w:rPr>
          <w:spacing w:val="-14"/>
          <w:w w:val="95"/>
          <w:vertAlign w:val="baseline"/>
        </w:rPr>
        <w:t xml:space="preserve"> </w:t>
      </w:r>
      <w:r>
        <w:rPr>
          <w:w w:val="95"/>
          <w:vertAlign w:val="baseline"/>
        </w:rPr>
        <w:t>an</w:t>
      </w:r>
      <w:r>
        <w:rPr>
          <w:spacing w:val="-14"/>
          <w:w w:val="95"/>
          <w:vertAlign w:val="baseline"/>
        </w:rPr>
        <w:t xml:space="preserve"> </w:t>
      </w:r>
      <w:r>
        <w:rPr>
          <w:w w:val="95"/>
          <w:vertAlign w:val="baseline"/>
        </w:rPr>
        <w:t>exponential</w:t>
      </w:r>
      <w:r>
        <w:rPr>
          <w:spacing w:val="-14"/>
          <w:w w:val="95"/>
          <w:vertAlign w:val="baseline"/>
        </w:rPr>
        <w:t xml:space="preserve"> </w:t>
      </w:r>
      <w:r>
        <w:rPr>
          <w:w w:val="95"/>
          <w:vertAlign w:val="baseline"/>
        </w:rPr>
        <w:t xml:space="preserve">worst-case </w:t>
      </w:r>
      <w:r>
        <w:rPr>
          <w:vertAlign w:val="baseline"/>
        </w:rPr>
        <w:t>running</w:t>
      </w:r>
      <w:r>
        <w:rPr>
          <w:spacing w:val="-25"/>
          <w:vertAlign w:val="baseline"/>
        </w:rPr>
        <w:t xml:space="preserve"> </w:t>
      </w:r>
      <w:r>
        <w:rPr>
          <w:vertAlign w:val="baseline"/>
        </w:rPr>
        <w:t>time.</w:t>
      </w:r>
      <w:r>
        <w:rPr>
          <w:spacing w:val="-12"/>
          <w:vertAlign w:val="baseline"/>
        </w:rPr>
        <w:t xml:space="preserve"> </w:t>
      </w:r>
      <w:r>
        <w:rPr>
          <w:vertAlign w:val="baseline"/>
        </w:rPr>
        <w:t>In</w:t>
      </w:r>
      <w:r>
        <w:rPr>
          <w:spacing w:val="-24"/>
          <w:vertAlign w:val="baseline"/>
        </w:rPr>
        <w:t xml:space="preserve"> </w:t>
      </w:r>
      <w:r>
        <w:rPr>
          <w:vertAlign w:val="baseline"/>
        </w:rPr>
        <w:t>this</w:t>
      </w:r>
      <w:r>
        <w:rPr>
          <w:spacing w:val="-25"/>
          <w:vertAlign w:val="baseline"/>
        </w:rPr>
        <w:t xml:space="preserve"> </w:t>
      </w:r>
      <w:r>
        <w:rPr>
          <w:vertAlign w:val="baseline"/>
        </w:rPr>
        <w:t>paper,</w:t>
      </w:r>
      <w:r>
        <w:rPr>
          <w:spacing w:val="-25"/>
          <w:vertAlign w:val="baseline"/>
        </w:rPr>
        <w:t xml:space="preserve"> </w:t>
      </w:r>
      <w:r>
        <w:rPr>
          <w:vertAlign w:val="baseline"/>
        </w:rPr>
        <w:t>a</w:t>
      </w:r>
      <w:r>
        <w:rPr>
          <w:spacing w:val="-25"/>
          <w:vertAlign w:val="baseline"/>
        </w:rPr>
        <w:t xml:space="preserve"> </w:t>
      </w:r>
      <w:r>
        <w:rPr>
          <w:vertAlign w:val="baseline"/>
        </w:rPr>
        <w:t>new</w:t>
      </w:r>
      <w:r>
        <w:rPr>
          <w:spacing w:val="-25"/>
          <w:vertAlign w:val="baseline"/>
        </w:rPr>
        <w:t xml:space="preserve"> </w:t>
      </w:r>
      <w:r>
        <w:rPr>
          <w:vertAlign w:val="baseline"/>
        </w:rPr>
        <w:t>exact</w:t>
      </w:r>
      <w:r>
        <w:rPr>
          <w:spacing w:val="-25"/>
          <w:vertAlign w:val="baseline"/>
        </w:rPr>
        <w:t xml:space="preserve"> </w:t>
      </w:r>
      <w:r>
        <w:rPr>
          <w:vertAlign w:val="baseline"/>
        </w:rPr>
        <w:t>algorithm</w:t>
      </w:r>
      <w:r>
        <w:rPr>
          <w:spacing w:val="-25"/>
          <w:vertAlign w:val="baseline"/>
        </w:rPr>
        <w:t xml:space="preserve"> </w:t>
      </w:r>
      <w:r>
        <w:rPr>
          <w:vertAlign w:val="baseline"/>
        </w:rPr>
        <w:t>for</w:t>
      </w:r>
      <w:r>
        <w:rPr>
          <w:spacing w:val="-25"/>
          <w:vertAlign w:val="baseline"/>
        </w:rPr>
        <w:t xml:space="preserve"> </w:t>
      </w:r>
      <w:r>
        <w:rPr>
          <w:vertAlign w:val="baseline"/>
        </w:rPr>
        <w:t>traveling</w:t>
      </w:r>
      <w:r>
        <w:rPr>
          <w:spacing w:val="-25"/>
          <w:vertAlign w:val="baseline"/>
        </w:rPr>
        <w:t xml:space="preserve"> </w:t>
      </w:r>
      <w:r>
        <w:rPr>
          <w:vertAlign w:val="baseline"/>
        </w:rPr>
        <w:t>salesman</w:t>
      </w:r>
      <w:r>
        <w:rPr>
          <w:spacing w:val="-25"/>
          <w:vertAlign w:val="baseline"/>
        </w:rPr>
        <w:t xml:space="preserve"> </w:t>
      </w:r>
      <w:r>
        <w:rPr>
          <w:vertAlign w:val="baseline"/>
        </w:rPr>
        <w:t>problem is</w:t>
      </w:r>
      <w:r>
        <w:rPr>
          <w:spacing w:val="-15"/>
          <w:vertAlign w:val="baseline"/>
        </w:rPr>
        <w:t xml:space="preserve"> </w:t>
      </w:r>
      <w:r>
        <w:rPr>
          <w:vertAlign w:val="baseline"/>
        </w:rPr>
        <w:t>proposed.</w:t>
      </w:r>
      <w:r>
        <w:rPr>
          <w:spacing w:val="3"/>
          <w:vertAlign w:val="baseline"/>
        </w:rPr>
        <w:t xml:space="preserve"> </w:t>
      </w:r>
      <w:r>
        <w:rPr>
          <w:vertAlign w:val="baseline"/>
        </w:rPr>
        <w:t>The</w:t>
      </w:r>
      <w:r>
        <w:rPr>
          <w:spacing w:val="-15"/>
          <w:vertAlign w:val="baseline"/>
        </w:rPr>
        <w:t xml:space="preserve"> </w:t>
      </w:r>
      <w:r>
        <w:rPr>
          <w:vertAlign w:val="baseline"/>
        </w:rPr>
        <w:t>algorithm</w:t>
      </w:r>
      <w:r>
        <w:rPr>
          <w:spacing w:val="-15"/>
          <w:vertAlign w:val="baseline"/>
        </w:rPr>
        <w:t xml:space="preserve"> </w:t>
      </w:r>
      <w:r>
        <w:rPr>
          <w:vertAlign w:val="baseline"/>
        </w:rPr>
        <w:t>can</w:t>
      </w:r>
      <w:r>
        <w:rPr>
          <w:spacing w:val="-14"/>
          <w:vertAlign w:val="baseline"/>
        </w:rPr>
        <w:t xml:space="preserve"> </w:t>
      </w:r>
      <w:r>
        <w:rPr>
          <w:spacing w:val="3"/>
          <w:vertAlign w:val="baseline"/>
        </w:rPr>
        <w:t>be</w:t>
      </w:r>
      <w:r>
        <w:rPr>
          <w:spacing w:val="-15"/>
          <w:vertAlign w:val="baseline"/>
        </w:rPr>
        <w:t xml:space="preserve"> </w:t>
      </w:r>
      <w:r>
        <w:rPr>
          <w:vertAlign w:val="baseline"/>
        </w:rPr>
        <w:t>used</w:t>
      </w:r>
      <w:r>
        <w:rPr>
          <w:spacing w:val="-14"/>
          <w:vertAlign w:val="baseline"/>
        </w:rPr>
        <w:t xml:space="preserve"> </w:t>
      </w:r>
      <w:r>
        <w:rPr>
          <w:vertAlign w:val="baseline"/>
        </w:rPr>
        <w:t>to</w:t>
      </w:r>
      <w:r>
        <w:rPr>
          <w:spacing w:val="-15"/>
          <w:vertAlign w:val="baseline"/>
        </w:rPr>
        <w:t xml:space="preserve"> </w:t>
      </w:r>
      <w:r>
        <w:rPr>
          <w:vertAlign w:val="baseline"/>
        </w:rPr>
        <w:t>solve</w:t>
      </w:r>
      <w:r>
        <w:rPr>
          <w:spacing w:val="-14"/>
          <w:vertAlign w:val="baseline"/>
        </w:rPr>
        <w:t xml:space="preserve"> </w:t>
      </w:r>
      <w:r>
        <w:rPr>
          <w:vertAlign w:val="baseline"/>
        </w:rPr>
        <w:t>an</w:t>
      </w:r>
      <w:r>
        <w:rPr>
          <w:spacing w:val="-15"/>
          <w:vertAlign w:val="baseline"/>
        </w:rPr>
        <w:t xml:space="preserve"> </w:t>
      </w:r>
      <w:r>
        <w:rPr>
          <w:vertAlign w:val="baseline"/>
        </w:rPr>
        <w:t>arbitrary</w:t>
      </w:r>
      <w:r>
        <w:rPr>
          <w:spacing w:val="-14"/>
          <w:vertAlign w:val="baseline"/>
        </w:rPr>
        <w:t xml:space="preserve"> </w:t>
      </w:r>
      <w:r>
        <w:rPr>
          <w:vertAlign w:val="baseline"/>
        </w:rPr>
        <w:t>instance</w:t>
      </w:r>
      <w:r>
        <w:rPr>
          <w:spacing w:val="-15"/>
          <w:vertAlign w:val="baseline"/>
        </w:rPr>
        <w:t xml:space="preserve"> </w:t>
      </w:r>
      <w:r>
        <w:rPr>
          <w:vertAlign w:val="baseline"/>
        </w:rPr>
        <w:t>of</w:t>
      </w:r>
      <w:r>
        <w:rPr>
          <w:spacing w:val="-15"/>
          <w:vertAlign w:val="baseline"/>
        </w:rPr>
        <w:t xml:space="preserve"> </w:t>
      </w:r>
      <w:r>
        <w:rPr>
          <w:vertAlign w:val="baseline"/>
        </w:rPr>
        <w:t>traveling salesman</w:t>
      </w:r>
      <w:r>
        <w:rPr>
          <w:spacing w:val="-11"/>
          <w:vertAlign w:val="baseline"/>
        </w:rPr>
        <w:t xml:space="preserve"> </w:t>
      </w:r>
      <w:r>
        <w:rPr>
          <w:vertAlign w:val="baseline"/>
        </w:rPr>
        <w:t>problem</w:t>
      </w:r>
      <w:r>
        <w:rPr>
          <w:spacing w:val="-10"/>
          <w:vertAlign w:val="baseline"/>
        </w:rPr>
        <w:t xml:space="preserve"> </w:t>
      </w:r>
      <w:r>
        <w:rPr>
          <w:vertAlign w:val="baseline"/>
        </w:rPr>
        <w:t>in</w:t>
      </w:r>
      <w:r>
        <w:rPr>
          <w:spacing w:val="-10"/>
          <w:vertAlign w:val="baseline"/>
        </w:rPr>
        <w:t xml:space="preserve"> </w:t>
      </w:r>
      <w:r>
        <w:rPr>
          <w:vertAlign w:val="baseline"/>
        </w:rPr>
        <w:t>real</w:t>
      </w:r>
      <w:r>
        <w:rPr>
          <w:spacing w:val="-10"/>
          <w:vertAlign w:val="baseline"/>
        </w:rPr>
        <w:t xml:space="preserve"> </w:t>
      </w:r>
      <w:r>
        <w:rPr>
          <w:vertAlign w:val="baseline"/>
        </w:rPr>
        <w:t>life</w:t>
      </w:r>
      <w:r>
        <w:rPr>
          <w:spacing w:val="-10"/>
          <w:vertAlign w:val="baseline"/>
        </w:rPr>
        <w:t xml:space="preserve"> </w:t>
      </w:r>
      <w:r>
        <w:rPr>
          <w:vertAlign w:val="baseline"/>
        </w:rPr>
        <w:t>and</w:t>
      </w:r>
      <w:r>
        <w:rPr>
          <w:spacing w:val="-10"/>
          <w:vertAlign w:val="baseline"/>
        </w:rPr>
        <w:t xml:space="preserve"> </w:t>
      </w:r>
      <w:r>
        <w:rPr>
          <w:vertAlign w:val="baseline"/>
        </w:rPr>
        <w:t>the</w:t>
      </w:r>
      <w:r>
        <w:rPr>
          <w:spacing w:val="-10"/>
          <w:vertAlign w:val="baseline"/>
        </w:rPr>
        <w:t xml:space="preserve"> </w:t>
      </w:r>
      <w:r>
        <w:rPr>
          <w:vertAlign w:val="baseline"/>
        </w:rPr>
        <w:t>time</w:t>
      </w:r>
      <w:r>
        <w:rPr>
          <w:spacing w:val="-9"/>
          <w:vertAlign w:val="baseline"/>
        </w:rPr>
        <w:t xml:space="preserve"> </w:t>
      </w:r>
      <w:r>
        <w:rPr>
          <w:vertAlign w:val="baseline"/>
        </w:rPr>
        <w:t>complexity</w:t>
      </w:r>
      <w:r>
        <w:rPr>
          <w:spacing w:val="-11"/>
          <w:vertAlign w:val="baseline"/>
        </w:rPr>
        <w:t xml:space="preserve"> </w:t>
      </w:r>
      <w:r>
        <w:rPr>
          <w:spacing w:val="-3"/>
          <w:vertAlign w:val="baseline"/>
        </w:rPr>
        <w:t>interval</w:t>
      </w:r>
      <w:r>
        <w:rPr>
          <w:spacing w:val="-11"/>
          <w:vertAlign w:val="baseline"/>
        </w:rPr>
        <w:t xml:space="preserve"> </w:t>
      </w:r>
      <w:r>
        <w:rPr>
          <w:vertAlign w:val="baseline"/>
        </w:rPr>
        <w:t>of</w:t>
      </w:r>
      <w:r>
        <w:rPr>
          <w:spacing w:val="-9"/>
          <w:vertAlign w:val="baseline"/>
        </w:rPr>
        <w:t xml:space="preserve"> </w:t>
      </w:r>
      <w:r>
        <w:rPr>
          <w:vertAlign w:val="baseline"/>
        </w:rPr>
        <w:t>the</w:t>
      </w:r>
      <w:r>
        <w:rPr>
          <w:spacing w:val="-10"/>
          <w:vertAlign w:val="baseline"/>
        </w:rPr>
        <w:t xml:space="preserve"> </w:t>
      </w:r>
      <w:r>
        <w:rPr>
          <w:vertAlign w:val="baseline"/>
        </w:rPr>
        <w:t>algorithm</w:t>
      </w:r>
      <w:r>
        <w:rPr>
          <w:spacing w:val="-10"/>
          <w:vertAlign w:val="baseline"/>
        </w:rPr>
        <w:t xml:space="preserve"> </w:t>
      </w:r>
      <w:r>
        <w:rPr>
          <w:spacing w:val="-6"/>
          <w:vertAlign w:val="baseline"/>
        </w:rPr>
        <w:t xml:space="preserve">is </w:t>
      </w:r>
      <w:r>
        <w:rPr>
          <w:rFonts w:ascii="Tahoma" w:hAnsi="Tahoma"/>
          <w:spacing w:val="2"/>
          <w:vertAlign w:val="baseline"/>
        </w:rPr>
        <w:t>(</w:t>
      </w:r>
      <w:r>
        <w:rPr>
          <w:rFonts w:ascii="Georgia" w:hAnsi="Georgia"/>
          <w:i/>
          <w:spacing w:val="2"/>
          <w:vertAlign w:val="baseline"/>
        </w:rPr>
        <w:t>O</w:t>
      </w:r>
      <w:r>
        <w:rPr>
          <w:rFonts w:ascii="Tahoma" w:hAnsi="Tahoma"/>
          <w:spacing w:val="2"/>
          <w:vertAlign w:val="baseline"/>
        </w:rPr>
        <w:t>(</w:t>
      </w:r>
      <w:r>
        <w:rPr>
          <w:rFonts w:ascii="Georgia" w:hAnsi="Georgia"/>
          <w:i/>
          <w:spacing w:val="2"/>
          <w:vertAlign w:val="baseline"/>
        </w:rPr>
        <w:t>n</w:t>
      </w:r>
      <w:r>
        <w:rPr>
          <w:rFonts w:ascii="Cambria" w:hAnsi="Cambria"/>
          <w:spacing w:val="2"/>
          <w:vertAlign w:val="superscript"/>
        </w:rPr>
        <w:t>4</w:t>
      </w:r>
      <w:r>
        <w:rPr>
          <w:rFonts w:ascii="Tahoma" w:hAnsi="Tahoma"/>
          <w:spacing w:val="2"/>
          <w:vertAlign w:val="baseline"/>
        </w:rPr>
        <w:t>)</w:t>
      </w:r>
      <w:r>
        <w:rPr>
          <w:rFonts w:ascii="Georgia" w:hAnsi="Georgia"/>
          <w:i/>
          <w:spacing w:val="2"/>
          <w:vertAlign w:val="baseline"/>
        </w:rPr>
        <w:t xml:space="preserve">, </w:t>
      </w:r>
      <w:r>
        <w:rPr>
          <w:rFonts w:ascii="Georgia" w:hAnsi="Georgia"/>
          <w:i/>
          <w:vertAlign w:val="baseline"/>
        </w:rPr>
        <w:t>O</w:t>
      </w:r>
      <w:r>
        <w:rPr>
          <w:rFonts w:ascii="Tahoma" w:hAnsi="Tahoma"/>
          <w:vertAlign w:val="baseline"/>
        </w:rPr>
        <w:t>(</w:t>
      </w:r>
      <w:r>
        <w:rPr>
          <w:rFonts w:ascii="Georgia" w:hAnsi="Georgia"/>
          <w:i/>
          <w:vertAlign w:val="baseline"/>
        </w:rPr>
        <w:t>n</w:t>
      </w:r>
      <w:r>
        <w:rPr>
          <w:rFonts w:ascii="Cambria" w:hAnsi="Cambria"/>
          <w:vertAlign w:val="superscript"/>
        </w:rPr>
        <w:t>3</w:t>
      </w:r>
      <w:r>
        <w:rPr>
          <w:rFonts w:ascii="Cambria" w:hAnsi="Cambria"/>
          <w:vertAlign w:val="baseline"/>
        </w:rPr>
        <w:t xml:space="preserve"> </w:t>
      </w:r>
      <w:r>
        <w:rPr>
          <w:rFonts w:ascii="Tahoma" w:hAnsi="Tahoma"/>
          <w:vertAlign w:val="baseline"/>
        </w:rPr>
        <w:t>2</w:t>
      </w:r>
      <w:r>
        <w:rPr>
          <w:rFonts w:ascii="Bookman Old Style" w:hAnsi="Bookman Old Style"/>
          <w:b w:val="0"/>
          <w:i/>
          <w:vertAlign w:val="superscript"/>
        </w:rPr>
        <w:t>n</w:t>
      </w:r>
      <w:r>
        <w:rPr>
          <w:rFonts w:ascii="Tahoma" w:hAnsi="Tahoma"/>
          <w:vertAlign w:val="baseline"/>
        </w:rPr>
        <w:t>))</w:t>
      </w:r>
      <w:r>
        <w:rPr>
          <w:vertAlign w:val="baseline"/>
        </w:rPr>
        <w:t xml:space="preserve">. It means that for some instances, the algorithm can find </w:t>
      </w:r>
      <w:r>
        <w:rPr>
          <w:spacing w:val="-8"/>
          <w:vertAlign w:val="baseline"/>
        </w:rPr>
        <w:t xml:space="preserve">the </w:t>
      </w:r>
      <w:r>
        <w:rPr>
          <w:vertAlign w:val="baseline"/>
        </w:rPr>
        <w:t>optimal</w:t>
      </w:r>
      <w:r>
        <w:rPr>
          <w:spacing w:val="-19"/>
          <w:vertAlign w:val="baseline"/>
        </w:rPr>
        <w:t xml:space="preserve"> </w:t>
      </w:r>
      <w:r>
        <w:rPr>
          <w:vertAlign w:val="baseline"/>
        </w:rPr>
        <w:t>solution</w:t>
      </w:r>
      <w:r>
        <w:rPr>
          <w:spacing w:val="-18"/>
          <w:vertAlign w:val="baseline"/>
        </w:rPr>
        <w:t xml:space="preserve"> </w:t>
      </w:r>
      <w:r>
        <w:rPr>
          <w:vertAlign w:val="baseline"/>
        </w:rPr>
        <w:t>in</w:t>
      </w:r>
      <w:r>
        <w:rPr>
          <w:spacing w:val="-18"/>
          <w:vertAlign w:val="baseline"/>
        </w:rPr>
        <w:t xml:space="preserve"> </w:t>
      </w:r>
      <w:r>
        <w:rPr>
          <w:vertAlign w:val="baseline"/>
        </w:rPr>
        <w:t>polynomial</w:t>
      </w:r>
      <w:r>
        <w:rPr>
          <w:spacing w:val="-18"/>
          <w:vertAlign w:val="baseline"/>
        </w:rPr>
        <w:t xml:space="preserve"> </w:t>
      </w:r>
      <w:r>
        <w:rPr>
          <w:vertAlign w:val="baseline"/>
        </w:rPr>
        <w:t>time</w:t>
      </w:r>
      <w:r>
        <w:rPr>
          <w:spacing w:val="-18"/>
          <w:vertAlign w:val="baseline"/>
        </w:rPr>
        <w:t xml:space="preserve"> </w:t>
      </w:r>
      <w:r>
        <w:rPr>
          <w:vertAlign w:val="baseline"/>
        </w:rPr>
        <w:t>although</w:t>
      </w:r>
      <w:r>
        <w:rPr>
          <w:spacing w:val="-18"/>
          <w:vertAlign w:val="baseline"/>
        </w:rPr>
        <w:t xml:space="preserve"> </w:t>
      </w:r>
      <w:r>
        <w:rPr>
          <w:vertAlign w:val="baseline"/>
        </w:rPr>
        <w:t>the</w:t>
      </w:r>
      <w:r>
        <w:rPr>
          <w:spacing w:val="-19"/>
          <w:vertAlign w:val="baseline"/>
        </w:rPr>
        <w:t xml:space="preserve"> </w:t>
      </w:r>
      <w:r>
        <w:rPr>
          <w:vertAlign w:val="baseline"/>
        </w:rPr>
        <w:t>algorithm</w:t>
      </w:r>
      <w:r>
        <w:rPr>
          <w:spacing w:val="-18"/>
          <w:vertAlign w:val="baseline"/>
        </w:rPr>
        <w:t xml:space="preserve"> </w:t>
      </w:r>
      <w:r>
        <w:rPr>
          <w:vertAlign w:val="baseline"/>
        </w:rPr>
        <w:t>also</w:t>
      </w:r>
      <w:r>
        <w:rPr>
          <w:spacing w:val="-18"/>
          <w:vertAlign w:val="baseline"/>
        </w:rPr>
        <w:t xml:space="preserve"> </w:t>
      </w:r>
      <w:r>
        <w:rPr>
          <w:vertAlign w:val="baseline"/>
        </w:rPr>
        <w:t>has</w:t>
      </w:r>
      <w:r>
        <w:rPr>
          <w:spacing w:val="-18"/>
          <w:vertAlign w:val="baseline"/>
        </w:rPr>
        <w:t xml:space="preserve"> </w:t>
      </w:r>
      <w:r>
        <w:rPr>
          <w:vertAlign w:val="baseline"/>
        </w:rPr>
        <w:t>an</w:t>
      </w:r>
      <w:r>
        <w:rPr>
          <w:spacing w:val="-18"/>
          <w:vertAlign w:val="baseline"/>
        </w:rPr>
        <w:t xml:space="preserve"> </w:t>
      </w:r>
      <w:r>
        <w:rPr>
          <w:vertAlign w:val="baseline"/>
        </w:rPr>
        <w:t xml:space="preserve">exponen- tial worst-case running time. In other words, the algorithm tells us that not </w:t>
      </w:r>
      <w:r>
        <w:rPr>
          <w:spacing w:val="-4"/>
          <w:vertAlign w:val="baseline"/>
        </w:rPr>
        <w:t>all</w:t>
      </w:r>
      <w:r>
        <w:rPr>
          <w:spacing w:val="52"/>
          <w:vertAlign w:val="baseline"/>
        </w:rPr>
        <w:t xml:space="preserve"> </w:t>
      </w:r>
      <w:r>
        <w:rPr>
          <w:vertAlign w:val="baseline"/>
        </w:rPr>
        <w:t>the</w:t>
      </w:r>
      <w:r>
        <w:rPr>
          <w:spacing w:val="-27"/>
          <w:vertAlign w:val="baseline"/>
        </w:rPr>
        <w:t xml:space="preserve"> </w:t>
      </w:r>
      <w:r>
        <w:rPr>
          <w:vertAlign w:val="baseline"/>
        </w:rPr>
        <w:t>instances</w:t>
      </w:r>
      <w:r>
        <w:rPr>
          <w:spacing w:val="-27"/>
          <w:vertAlign w:val="baseline"/>
        </w:rPr>
        <w:t xml:space="preserve"> </w:t>
      </w:r>
      <w:r>
        <w:rPr>
          <w:vertAlign w:val="baseline"/>
        </w:rPr>
        <w:t>of</w:t>
      </w:r>
      <w:r>
        <w:rPr>
          <w:spacing w:val="-27"/>
          <w:vertAlign w:val="baseline"/>
        </w:rPr>
        <w:t xml:space="preserve"> </w:t>
      </w:r>
      <w:r>
        <w:rPr>
          <w:vertAlign w:val="baseline"/>
        </w:rPr>
        <w:t>traveling</w:t>
      </w:r>
      <w:r>
        <w:rPr>
          <w:spacing w:val="-27"/>
          <w:vertAlign w:val="baseline"/>
        </w:rPr>
        <w:t xml:space="preserve"> </w:t>
      </w:r>
      <w:r>
        <w:rPr>
          <w:vertAlign w:val="baseline"/>
        </w:rPr>
        <w:t>salesman</w:t>
      </w:r>
      <w:r>
        <w:rPr>
          <w:spacing w:val="-27"/>
          <w:vertAlign w:val="baseline"/>
        </w:rPr>
        <w:t xml:space="preserve"> </w:t>
      </w:r>
      <w:r>
        <w:rPr>
          <w:vertAlign w:val="baseline"/>
        </w:rPr>
        <w:t>problem</w:t>
      </w:r>
      <w:r>
        <w:rPr>
          <w:spacing w:val="-27"/>
          <w:vertAlign w:val="baseline"/>
        </w:rPr>
        <w:t xml:space="preserve"> </w:t>
      </w:r>
      <w:r>
        <w:rPr>
          <w:vertAlign w:val="baseline"/>
        </w:rPr>
        <w:t>need</w:t>
      </w:r>
      <w:r>
        <w:rPr>
          <w:spacing w:val="-26"/>
          <w:vertAlign w:val="baseline"/>
        </w:rPr>
        <w:t xml:space="preserve"> </w:t>
      </w:r>
      <w:r>
        <w:rPr>
          <w:vertAlign w:val="baseline"/>
        </w:rPr>
        <w:t>exponential</w:t>
      </w:r>
      <w:r>
        <w:rPr>
          <w:spacing w:val="-27"/>
          <w:vertAlign w:val="baseline"/>
        </w:rPr>
        <w:t xml:space="preserve"> </w:t>
      </w:r>
      <w:r>
        <w:rPr>
          <w:vertAlign w:val="baseline"/>
        </w:rPr>
        <w:t>time</w:t>
      </w:r>
      <w:r>
        <w:rPr>
          <w:spacing w:val="-27"/>
          <w:vertAlign w:val="baseline"/>
        </w:rPr>
        <w:t xml:space="preserve"> </w:t>
      </w:r>
      <w:r>
        <w:rPr>
          <w:vertAlign w:val="baseline"/>
        </w:rPr>
        <w:t>to</w:t>
      </w:r>
      <w:r>
        <w:rPr>
          <w:spacing w:val="-27"/>
          <w:vertAlign w:val="baseline"/>
        </w:rPr>
        <w:t xml:space="preserve"> </w:t>
      </w:r>
      <w:r>
        <w:rPr>
          <w:vertAlign w:val="baseline"/>
        </w:rPr>
        <w:t>compute</w:t>
      </w:r>
      <w:r>
        <w:rPr>
          <w:spacing w:val="-27"/>
          <w:vertAlign w:val="baseline"/>
        </w:rPr>
        <w:t xml:space="preserve"> </w:t>
      </w:r>
      <w:r>
        <w:rPr>
          <w:vertAlign w:val="baseline"/>
        </w:rPr>
        <w:t>the optimal</w:t>
      </w:r>
      <w:r>
        <w:rPr>
          <w:spacing w:val="-10"/>
          <w:vertAlign w:val="baseline"/>
        </w:rPr>
        <w:t xml:space="preserve"> </w:t>
      </w:r>
      <w:r>
        <w:rPr>
          <w:vertAlign w:val="baseline"/>
        </w:rPr>
        <w:t>solution.</w:t>
      </w:r>
      <w:r>
        <w:rPr>
          <w:spacing w:val="9"/>
          <w:vertAlign w:val="baseline"/>
        </w:rPr>
        <w:t xml:space="preserve"> </w:t>
      </w:r>
      <w:r>
        <w:rPr>
          <w:vertAlign w:val="baseline"/>
        </w:rPr>
        <w:t>The</w:t>
      </w:r>
      <w:r>
        <w:rPr>
          <w:spacing w:val="-9"/>
          <w:vertAlign w:val="baseline"/>
        </w:rPr>
        <w:t xml:space="preserve"> </w:t>
      </w:r>
      <w:r>
        <w:rPr>
          <w:vertAlign w:val="baseline"/>
        </w:rPr>
        <w:t>algorithm</w:t>
      </w:r>
      <w:r>
        <w:rPr>
          <w:spacing w:val="-10"/>
          <w:vertAlign w:val="baseline"/>
        </w:rPr>
        <w:t xml:space="preserve"> </w:t>
      </w:r>
      <w:r>
        <w:rPr>
          <w:vertAlign w:val="baseline"/>
        </w:rPr>
        <w:t>of</w:t>
      </w:r>
      <w:r>
        <w:rPr>
          <w:spacing w:val="-9"/>
          <w:vertAlign w:val="baseline"/>
        </w:rPr>
        <w:t xml:space="preserve"> </w:t>
      </w:r>
      <w:r>
        <w:rPr>
          <w:vertAlign w:val="baseline"/>
        </w:rPr>
        <w:t>this</w:t>
      </w:r>
      <w:r>
        <w:rPr>
          <w:spacing w:val="-10"/>
          <w:vertAlign w:val="baseline"/>
        </w:rPr>
        <w:t xml:space="preserve"> </w:t>
      </w:r>
      <w:r>
        <w:rPr>
          <w:vertAlign w:val="baseline"/>
        </w:rPr>
        <w:t>paper</w:t>
      </w:r>
      <w:r>
        <w:rPr>
          <w:spacing w:val="-9"/>
          <w:vertAlign w:val="baseline"/>
        </w:rPr>
        <w:t xml:space="preserve"> </w:t>
      </w:r>
      <w:r>
        <w:rPr>
          <w:vertAlign w:val="baseline"/>
        </w:rPr>
        <w:t>can</w:t>
      </w:r>
      <w:r>
        <w:rPr>
          <w:spacing w:val="-10"/>
          <w:vertAlign w:val="baseline"/>
        </w:rPr>
        <w:t xml:space="preserve"> </w:t>
      </w:r>
      <w:r>
        <w:rPr>
          <w:vertAlign w:val="baseline"/>
        </w:rPr>
        <w:t>not</w:t>
      </w:r>
      <w:r>
        <w:rPr>
          <w:spacing w:val="-9"/>
          <w:vertAlign w:val="baseline"/>
        </w:rPr>
        <w:t xml:space="preserve"> </w:t>
      </w:r>
      <w:r>
        <w:rPr>
          <w:vertAlign w:val="baseline"/>
        </w:rPr>
        <w:t>only</w:t>
      </w:r>
      <w:r>
        <w:rPr>
          <w:spacing w:val="-9"/>
          <w:vertAlign w:val="baseline"/>
        </w:rPr>
        <w:t xml:space="preserve"> </w:t>
      </w:r>
      <w:r>
        <w:rPr>
          <w:vertAlign w:val="baseline"/>
        </w:rPr>
        <w:t>assist</w:t>
      </w:r>
      <w:r>
        <w:rPr>
          <w:spacing w:val="-10"/>
          <w:vertAlign w:val="baseline"/>
        </w:rPr>
        <w:t xml:space="preserve"> </w:t>
      </w:r>
      <w:r>
        <w:rPr>
          <w:vertAlign w:val="baseline"/>
        </w:rPr>
        <w:t>us</w:t>
      </w:r>
      <w:r>
        <w:rPr>
          <w:spacing w:val="-9"/>
          <w:vertAlign w:val="baseline"/>
        </w:rPr>
        <w:t xml:space="preserve"> </w:t>
      </w:r>
      <w:r>
        <w:rPr>
          <w:vertAlign w:val="baseline"/>
        </w:rPr>
        <w:t>to</w:t>
      </w:r>
      <w:r>
        <w:rPr>
          <w:spacing w:val="-10"/>
          <w:vertAlign w:val="baseline"/>
        </w:rPr>
        <w:t xml:space="preserve"> </w:t>
      </w:r>
      <w:r>
        <w:rPr>
          <w:vertAlign w:val="baseline"/>
        </w:rPr>
        <w:t>solve</w:t>
      </w:r>
      <w:r>
        <w:rPr>
          <w:spacing w:val="-9"/>
          <w:vertAlign w:val="baseline"/>
        </w:rPr>
        <w:t xml:space="preserve"> </w:t>
      </w:r>
      <w:r>
        <w:rPr>
          <w:vertAlign w:val="baseline"/>
        </w:rPr>
        <w:t>trav- eling</w:t>
      </w:r>
      <w:r>
        <w:rPr>
          <w:spacing w:val="-25"/>
          <w:vertAlign w:val="baseline"/>
        </w:rPr>
        <w:t xml:space="preserve"> </w:t>
      </w:r>
      <w:r>
        <w:rPr>
          <w:vertAlign w:val="baseline"/>
        </w:rPr>
        <w:t>salesman</w:t>
      </w:r>
      <w:r>
        <w:rPr>
          <w:spacing w:val="-25"/>
          <w:vertAlign w:val="baseline"/>
        </w:rPr>
        <w:t xml:space="preserve"> </w:t>
      </w:r>
      <w:r>
        <w:rPr>
          <w:vertAlign w:val="baseline"/>
        </w:rPr>
        <w:t>problem</w:t>
      </w:r>
      <w:r>
        <w:rPr>
          <w:spacing w:val="-25"/>
          <w:vertAlign w:val="baseline"/>
        </w:rPr>
        <w:t xml:space="preserve"> </w:t>
      </w:r>
      <w:r>
        <w:rPr>
          <w:vertAlign w:val="baseline"/>
        </w:rPr>
        <w:t>better,</w:t>
      </w:r>
      <w:r>
        <w:rPr>
          <w:spacing w:val="-24"/>
          <w:vertAlign w:val="baseline"/>
        </w:rPr>
        <w:t xml:space="preserve"> </w:t>
      </w:r>
      <w:r>
        <w:rPr>
          <w:vertAlign w:val="baseline"/>
        </w:rPr>
        <w:t>but</w:t>
      </w:r>
      <w:r>
        <w:rPr>
          <w:spacing w:val="-25"/>
          <w:vertAlign w:val="baseline"/>
        </w:rPr>
        <w:t xml:space="preserve"> </w:t>
      </w:r>
      <w:r>
        <w:rPr>
          <w:vertAlign w:val="baseline"/>
        </w:rPr>
        <w:t>also</w:t>
      </w:r>
      <w:r>
        <w:rPr>
          <w:spacing w:val="-24"/>
          <w:vertAlign w:val="baseline"/>
        </w:rPr>
        <w:t xml:space="preserve"> </w:t>
      </w:r>
      <w:r>
        <w:rPr>
          <w:vertAlign w:val="baseline"/>
        </w:rPr>
        <w:t>can</w:t>
      </w:r>
      <w:r>
        <w:rPr>
          <w:spacing w:val="-25"/>
          <w:vertAlign w:val="baseline"/>
        </w:rPr>
        <w:t xml:space="preserve"> </w:t>
      </w:r>
      <w:r>
        <w:rPr>
          <w:vertAlign w:val="baseline"/>
        </w:rPr>
        <w:t>assist</w:t>
      </w:r>
      <w:r>
        <w:rPr>
          <w:spacing w:val="-24"/>
          <w:vertAlign w:val="baseline"/>
        </w:rPr>
        <w:t xml:space="preserve"> </w:t>
      </w:r>
      <w:r>
        <w:rPr>
          <w:vertAlign w:val="baseline"/>
        </w:rPr>
        <w:t>us</w:t>
      </w:r>
      <w:r>
        <w:rPr>
          <w:spacing w:val="-25"/>
          <w:vertAlign w:val="baseline"/>
        </w:rPr>
        <w:t xml:space="preserve"> </w:t>
      </w:r>
      <w:r>
        <w:rPr>
          <w:vertAlign w:val="baseline"/>
        </w:rPr>
        <w:t>to</w:t>
      </w:r>
      <w:r>
        <w:rPr>
          <w:spacing w:val="-25"/>
          <w:vertAlign w:val="baseline"/>
        </w:rPr>
        <w:t xml:space="preserve"> </w:t>
      </w:r>
      <w:r>
        <w:rPr>
          <w:vertAlign w:val="baseline"/>
        </w:rPr>
        <w:t>deepen</w:t>
      </w:r>
      <w:r>
        <w:rPr>
          <w:spacing w:val="-25"/>
          <w:vertAlign w:val="baseline"/>
        </w:rPr>
        <w:t xml:space="preserve"> </w:t>
      </w:r>
      <w:r>
        <w:rPr>
          <w:vertAlign w:val="baseline"/>
        </w:rPr>
        <w:t>the</w:t>
      </w:r>
      <w:r>
        <w:rPr>
          <w:spacing w:val="-24"/>
          <w:vertAlign w:val="baseline"/>
        </w:rPr>
        <w:t xml:space="preserve"> </w:t>
      </w:r>
      <w:r>
        <w:rPr>
          <w:vertAlign w:val="baseline"/>
        </w:rPr>
        <w:t>comprehension of</w:t>
      </w:r>
      <w:r>
        <w:rPr>
          <w:spacing w:val="-24"/>
          <w:vertAlign w:val="baseline"/>
        </w:rPr>
        <w:t xml:space="preserve"> </w:t>
      </w:r>
      <w:r>
        <w:rPr>
          <w:vertAlign w:val="baseline"/>
        </w:rPr>
        <w:t>the</w:t>
      </w:r>
      <w:r>
        <w:rPr>
          <w:spacing w:val="-23"/>
          <w:vertAlign w:val="baseline"/>
        </w:rPr>
        <w:t xml:space="preserve"> </w:t>
      </w:r>
      <w:r>
        <w:rPr>
          <w:vertAlign w:val="baseline"/>
        </w:rPr>
        <w:t>relationship</w:t>
      </w:r>
      <w:r>
        <w:rPr>
          <w:spacing w:val="-24"/>
          <w:vertAlign w:val="baseline"/>
        </w:rPr>
        <w:t xml:space="preserve"> </w:t>
      </w:r>
      <w:r>
        <w:rPr>
          <w:vertAlign w:val="baseline"/>
        </w:rPr>
        <w:t>between</w:t>
      </w:r>
      <w:r>
        <w:rPr>
          <w:spacing w:val="-24"/>
          <w:vertAlign w:val="baseline"/>
        </w:rPr>
        <w:t xml:space="preserve"> </w:t>
      </w:r>
      <w:r>
        <w:rPr>
          <w:vertAlign w:val="baseline"/>
        </w:rPr>
        <w:t>NP-complete</w:t>
      </w:r>
      <w:r>
        <w:rPr>
          <w:spacing w:val="-24"/>
          <w:vertAlign w:val="baseline"/>
        </w:rPr>
        <w:t xml:space="preserve"> </w:t>
      </w:r>
      <w:r>
        <w:rPr>
          <w:vertAlign w:val="baseline"/>
        </w:rPr>
        <w:t>and</w:t>
      </w:r>
      <w:r>
        <w:rPr>
          <w:spacing w:val="-23"/>
          <w:vertAlign w:val="baseline"/>
        </w:rPr>
        <w:t xml:space="preserve"> </w:t>
      </w:r>
      <w:r>
        <w:rPr>
          <w:spacing w:val="-10"/>
          <w:vertAlign w:val="baseline"/>
        </w:rPr>
        <w:t>P.</w:t>
      </w:r>
      <w:r>
        <w:rPr>
          <w:spacing w:val="-24"/>
          <w:vertAlign w:val="baseline"/>
        </w:rPr>
        <w:t xml:space="preserve"> </w:t>
      </w:r>
      <w:r>
        <w:rPr>
          <w:vertAlign w:val="baseline"/>
        </w:rPr>
        <w:t>Therefore,</w:t>
      </w:r>
      <w:r>
        <w:rPr>
          <w:spacing w:val="-23"/>
          <w:vertAlign w:val="baseline"/>
        </w:rPr>
        <w:t xml:space="preserve"> </w:t>
      </w:r>
      <w:r>
        <w:rPr>
          <w:vertAlign w:val="baseline"/>
        </w:rPr>
        <w:t>it</w:t>
      </w:r>
      <w:r>
        <w:rPr>
          <w:spacing w:val="-24"/>
          <w:vertAlign w:val="baseline"/>
        </w:rPr>
        <w:t xml:space="preserve"> </w:t>
      </w:r>
      <w:r>
        <w:rPr>
          <w:vertAlign w:val="baseline"/>
        </w:rPr>
        <w:t>is</w:t>
      </w:r>
      <w:r>
        <w:rPr>
          <w:spacing w:val="-23"/>
          <w:vertAlign w:val="baseline"/>
        </w:rPr>
        <w:t xml:space="preserve"> </w:t>
      </w:r>
      <w:r>
        <w:rPr>
          <w:vertAlign w:val="baseline"/>
        </w:rPr>
        <w:t>considerable</w:t>
      </w:r>
      <w:r>
        <w:rPr>
          <w:spacing w:val="-24"/>
          <w:vertAlign w:val="baseline"/>
        </w:rPr>
        <w:t xml:space="preserve"> </w:t>
      </w:r>
      <w:r>
        <w:rPr>
          <w:vertAlign w:val="baseline"/>
        </w:rPr>
        <w:t>in</w:t>
      </w:r>
      <w:r>
        <w:rPr>
          <w:spacing w:val="-23"/>
          <w:vertAlign w:val="baseline"/>
        </w:rPr>
        <w:t xml:space="preserve"> </w:t>
      </w:r>
      <w:r>
        <w:rPr>
          <w:spacing w:val="-4"/>
          <w:vertAlign w:val="baseline"/>
        </w:rPr>
        <w:t xml:space="preserve">the </w:t>
      </w:r>
      <w:r>
        <w:rPr>
          <w:vertAlign w:val="baseline"/>
        </w:rPr>
        <w:t>further research on traveling salesman problem and NP-hard</w:t>
      </w:r>
      <w:r>
        <w:rPr>
          <w:spacing w:val="-16"/>
          <w:vertAlign w:val="baseline"/>
        </w:rPr>
        <w:t xml:space="preserve"> </w:t>
      </w:r>
      <w:r>
        <w:rPr>
          <w:vertAlign w:val="baseline"/>
        </w:rPr>
        <w:t>problem.</w:t>
      </w:r>
    </w:p>
    <w:p w14:paraId="6DB43DE3">
      <w:pPr>
        <w:pStyle w:val="10"/>
        <w:numPr>
          <w:ilvl w:val="0"/>
          <w:numId w:val="4"/>
        </w:numPr>
        <w:tabs>
          <w:tab w:val="left" w:pos="718"/>
        </w:tabs>
        <w:spacing w:before="144" w:after="0" w:line="240" w:lineRule="auto"/>
        <w:ind w:left="717" w:right="0" w:hanging="302"/>
        <w:jc w:val="both"/>
        <w:rPr>
          <w:sz w:val="24"/>
        </w:rPr>
      </w:pPr>
      <w:r>
        <w:rPr>
          <w:sz w:val="24"/>
        </w:rPr>
        <w:t>Efficient</w:t>
      </w:r>
      <w:r>
        <w:rPr>
          <w:spacing w:val="-30"/>
          <w:sz w:val="24"/>
        </w:rPr>
        <w:t xml:space="preserve"> </w:t>
      </w:r>
      <w:r>
        <w:rPr>
          <w:sz w:val="24"/>
        </w:rPr>
        <w:t>algorithms</w:t>
      </w:r>
      <w:r>
        <w:rPr>
          <w:spacing w:val="-30"/>
          <w:sz w:val="24"/>
        </w:rPr>
        <w:t xml:space="preserve"> </w:t>
      </w:r>
      <w:r>
        <w:rPr>
          <w:sz w:val="24"/>
        </w:rPr>
        <w:t>for</w:t>
      </w:r>
      <w:r>
        <w:rPr>
          <w:spacing w:val="-29"/>
          <w:sz w:val="24"/>
        </w:rPr>
        <w:t xml:space="preserve"> </w:t>
      </w:r>
      <w:r>
        <w:rPr>
          <w:sz w:val="24"/>
        </w:rPr>
        <w:t>the</w:t>
      </w:r>
      <w:r>
        <w:rPr>
          <w:spacing w:val="-30"/>
          <w:sz w:val="24"/>
        </w:rPr>
        <w:t xml:space="preserve"> </w:t>
      </w:r>
      <w:r>
        <w:rPr>
          <w:sz w:val="24"/>
        </w:rPr>
        <w:t>longest</w:t>
      </w:r>
      <w:r>
        <w:rPr>
          <w:spacing w:val="-29"/>
          <w:sz w:val="24"/>
        </w:rPr>
        <w:t xml:space="preserve"> </w:t>
      </w:r>
      <w:r>
        <w:rPr>
          <w:sz w:val="24"/>
        </w:rPr>
        <w:t>common</w:t>
      </w:r>
      <w:r>
        <w:rPr>
          <w:spacing w:val="-30"/>
          <w:sz w:val="24"/>
        </w:rPr>
        <w:t xml:space="preserve"> </w:t>
      </w:r>
      <w:r>
        <w:rPr>
          <w:sz w:val="24"/>
        </w:rPr>
        <w:t>subsequence</w:t>
      </w:r>
      <w:r>
        <w:rPr>
          <w:spacing w:val="-29"/>
          <w:sz w:val="24"/>
        </w:rPr>
        <w:t xml:space="preserve"> </w:t>
      </w:r>
      <w:r>
        <w:rPr>
          <w:sz w:val="24"/>
        </w:rPr>
        <w:t>in</w:t>
      </w:r>
      <w:r>
        <w:rPr>
          <w:spacing w:val="-30"/>
          <w:sz w:val="24"/>
        </w:rPr>
        <w:t xml:space="preserve"> </w:t>
      </w:r>
      <w:r>
        <w:rPr>
          <w:rFonts w:ascii="Georgia"/>
          <w:i/>
          <w:sz w:val="24"/>
        </w:rPr>
        <w:t>k</w:t>
      </w:r>
      <w:r>
        <w:rPr>
          <w:sz w:val="24"/>
        </w:rPr>
        <w:t>-length</w:t>
      </w:r>
      <w:r>
        <w:rPr>
          <w:spacing w:val="-29"/>
          <w:sz w:val="24"/>
        </w:rPr>
        <w:t xml:space="preserve"> </w:t>
      </w:r>
      <w:r>
        <w:rPr>
          <w:sz w:val="24"/>
        </w:rPr>
        <w:t>substrings</w:t>
      </w:r>
      <w:r>
        <w:rPr>
          <w:spacing w:val="-30"/>
          <w:sz w:val="24"/>
        </w:rPr>
        <w:t xml:space="preserve"> </w:t>
      </w:r>
      <w:r>
        <w:rPr>
          <w:sz w:val="24"/>
        </w:rPr>
        <w:t>[</w:t>
      </w:r>
      <w:r>
        <w:fldChar w:fldCharType="begin"/>
      </w:r>
      <w:r>
        <w:instrText xml:space="preserve"> HYPERLINK \l "_bookmark5" </w:instrText>
      </w:r>
      <w:r>
        <w:fldChar w:fldCharType="separate"/>
      </w:r>
      <w:r>
        <w:rPr>
          <w:color w:val="00FF00"/>
          <w:sz w:val="24"/>
        </w:rPr>
        <w:t>6</w:t>
      </w:r>
      <w:r>
        <w:rPr>
          <w:color w:val="00FF00"/>
          <w:sz w:val="24"/>
        </w:rPr>
        <w:fldChar w:fldCharType="end"/>
      </w:r>
      <w:r>
        <w:rPr>
          <w:sz w:val="24"/>
        </w:rPr>
        <w:t>]</w:t>
      </w:r>
    </w:p>
    <w:p w14:paraId="1CED0394">
      <w:pPr>
        <w:pStyle w:val="5"/>
        <w:spacing w:before="72" w:line="213" w:lineRule="auto"/>
        <w:ind w:right="117"/>
        <w:jc w:val="both"/>
      </w:pPr>
      <w:r>
        <w:rPr>
          <w:rFonts w:ascii="Georgia"/>
          <w:b/>
          <w:w w:val="95"/>
        </w:rPr>
        <w:t xml:space="preserve">Abstract: </w:t>
      </w:r>
      <w:r>
        <w:rPr>
          <w:w w:val="95"/>
        </w:rPr>
        <w:t xml:space="preserve">Finding the longest common subsequence in k-length substrings (LCSk) </w:t>
      </w:r>
      <w:r>
        <w:t>is</w:t>
      </w:r>
      <w:r>
        <w:rPr>
          <w:spacing w:val="-26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recently</w:t>
      </w:r>
      <w:r>
        <w:rPr>
          <w:spacing w:val="-26"/>
        </w:rPr>
        <w:t xml:space="preserve"> </w:t>
      </w:r>
      <w:r>
        <w:t>proposed</w:t>
      </w:r>
      <w:r>
        <w:rPr>
          <w:spacing w:val="-25"/>
        </w:rPr>
        <w:t xml:space="preserve"> </w:t>
      </w:r>
      <w:r>
        <w:t>problem</w:t>
      </w:r>
      <w:r>
        <w:rPr>
          <w:spacing w:val="-25"/>
        </w:rPr>
        <w:t xml:space="preserve"> </w:t>
      </w:r>
      <w:r>
        <w:t>motivated</w:t>
      </w:r>
      <w:r>
        <w:rPr>
          <w:spacing w:val="-26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t>computational</w:t>
      </w:r>
      <w:r>
        <w:rPr>
          <w:spacing w:val="-26"/>
        </w:rPr>
        <w:t xml:space="preserve"> </w:t>
      </w:r>
      <w:r>
        <w:rPr>
          <w:spacing w:val="-3"/>
        </w:rPr>
        <w:t>biology.</w:t>
      </w:r>
      <w:r>
        <w:rPr>
          <w:spacing w:val="-11"/>
        </w:rPr>
        <w:t xml:space="preserve"> </w:t>
      </w:r>
      <w:r>
        <w:t>This</w:t>
      </w:r>
      <w:r>
        <w:rPr>
          <w:spacing w:val="-26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gen- eralization</w:t>
      </w:r>
      <w:r>
        <w:rPr>
          <w:spacing w:val="-18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well-known</w:t>
      </w:r>
      <w:r>
        <w:rPr>
          <w:spacing w:val="-17"/>
        </w:rPr>
        <w:t xml:space="preserve"> </w:t>
      </w:r>
      <w:r>
        <w:t>LCS</w:t>
      </w:r>
      <w:r>
        <w:rPr>
          <w:spacing w:val="-16"/>
        </w:rPr>
        <w:t xml:space="preserve"> </w:t>
      </w:r>
      <w:r>
        <w:t>problem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which</w:t>
      </w:r>
      <w:r>
        <w:rPr>
          <w:spacing w:val="-17"/>
        </w:rPr>
        <w:t xml:space="preserve"> </w:t>
      </w:r>
      <w:r>
        <w:t>matching</w:t>
      </w:r>
      <w:r>
        <w:rPr>
          <w:spacing w:val="-17"/>
        </w:rPr>
        <w:t xml:space="preserve"> </w:t>
      </w:r>
      <w:r>
        <w:t>symbols</w:t>
      </w:r>
      <w:r>
        <w:rPr>
          <w:spacing w:val="-17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rPr>
          <w:spacing w:val="-5"/>
        </w:rPr>
        <w:t xml:space="preserve">two </w:t>
      </w:r>
      <w:r>
        <w:rPr>
          <w:w w:val="95"/>
        </w:rPr>
        <w:t>sequences</w:t>
      </w:r>
      <w:r>
        <w:rPr>
          <w:spacing w:val="-10"/>
          <w:w w:val="95"/>
        </w:rPr>
        <w:t xml:space="preserve"> </w:t>
      </w:r>
      <w:r>
        <w:rPr>
          <w:w w:val="95"/>
        </w:rPr>
        <w:t>A</w:t>
      </w:r>
      <w:r>
        <w:rPr>
          <w:spacing w:val="-9"/>
          <w:w w:val="95"/>
        </w:rPr>
        <w:t xml:space="preserve"> </w:t>
      </w:r>
      <w:r>
        <w:rPr>
          <w:w w:val="95"/>
        </w:rPr>
        <w:t>and</w:t>
      </w:r>
      <w:r>
        <w:rPr>
          <w:spacing w:val="-10"/>
          <w:w w:val="95"/>
        </w:rPr>
        <w:t xml:space="preserve"> </w:t>
      </w:r>
      <w:r>
        <w:rPr>
          <w:w w:val="95"/>
        </w:rPr>
        <w:t>B</w:t>
      </w:r>
      <w:r>
        <w:rPr>
          <w:spacing w:val="-9"/>
          <w:w w:val="95"/>
        </w:rPr>
        <w:t xml:space="preserve"> </w:t>
      </w:r>
      <w:r>
        <w:rPr>
          <w:w w:val="95"/>
        </w:rPr>
        <w:t>are</w:t>
      </w:r>
      <w:r>
        <w:rPr>
          <w:spacing w:val="-10"/>
          <w:w w:val="95"/>
        </w:rPr>
        <w:t xml:space="preserve"> </w:t>
      </w:r>
      <w:r>
        <w:rPr>
          <w:w w:val="95"/>
        </w:rPr>
        <w:t>replaced</w:t>
      </w:r>
      <w:r>
        <w:rPr>
          <w:spacing w:val="-9"/>
          <w:w w:val="95"/>
        </w:rPr>
        <w:t xml:space="preserve"> </w:t>
      </w:r>
      <w:r>
        <w:rPr>
          <w:w w:val="95"/>
        </w:rPr>
        <w:t>with</w:t>
      </w:r>
      <w:r>
        <w:rPr>
          <w:spacing w:val="-10"/>
          <w:w w:val="95"/>
        </w:rPr>
        <w:t xml:space="preserve"> </w:t>
      </w:r>
      <w:r>
        <w:rPr>
          <w:w w:val="95"/>
        </w:rPr>
        <w:t>matching</w:t>
      </w:r>
      <w:r>
        <w:rPr>
          <w:spacing w:val="-9"/>
          <w:w w:val="95"/>
        </w:rPr>
        <w:t xml:space="preserve"> </w:t>
      </w:r>
      <w:r>
        <w:rPr>
          <w:w w:val="95"/>
        </w:rPr>
        <w:t>non-overlapping</w:t>
      </w:r>
      <w:r>
        <w:rPr>
          <w:spacing w:val="-10"/>
          <w:w w:val="95"/>
        </w:rPr>
        <w:t xml:space="preserve"> </w:t>
      </w:r>
      <w:r>
        <w:rPr>
          <w:w w:val="95"/>
        </w:rPr>
        <w:t>substrings</w:t>
      </w:r>
      <w:r>
        <w:rPr>
          <w:spacing w:val="-9"/>
          <w:w w:val="95"/>
        </w:rPr>
        <w:t xml:space="preserve"> </w:t>
      </w:r>
      <w:r>
        <w:rPr>
          <w:w w:val="95"/>
        </w:rPr>
        <w:t>of</w:t>
      </w:r>
      <w:r>
        <w:rPr>
          <w:spacing w:val="-10"/>
          <w:w w:val="95"/>
        </w:rPr>
        <w:t xml:space="preserve"> </w:t>
      </w:r>
      <w:r>
        <w:rPr>
          <w:w w:val="95"/>
        </w:rPr>
        <w:t xml:space="preserve">length </w:t>
      </w:r>
      <w:r>
        <w:rPr>
          <w:rFonts w:ascii="Georgia"/>
          <w:i/>
        </w:rPr>
        <w:t>k</w:t>
      </w:r>
      <w:r>
        <w:rPr>
          <w:rFonts w:ascii="Georgia"/>
          <w:i/>
          <w:spacing w:val="-7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B.</w:t>
      </w:r>
      <w:r>
        <w:rPr>
          <w:spacing w:val="-13"/>
        </w:rPr>
        <w:t xml:space="preserve"> </w:t>
      </w:r>
      <w:r>
        <w:rPr>
          <w:spacing w:val="-10"/>
        </w:rPr>
        <w:t>We</w:t>
      </w:r>
      <w:r>
        <w:rPr>
          <w:spacing w:val="-14"/>
        </w:rPr>
        <w:t xml:space="preserve"> </w:t>
      </w:r>
      <w:r>
        <w:t>propose</w:t>
      </w:r>
      <w:r>
        <w:rPr>
          <w:spacing w:val="-13"/>
        </w:rPr>
        <w:t xml:space="preserve"> </w:t>
      </w:r>
      <w:r>
        <w:t>several</w:t>
      </w:r>
      <w:r>
        <w:rPr>
          <w:spacing w:val="-14"/>
        </w:rPr>
        <w:t xml:space="preserve"> </w:t>
      </w:r>
      <w:r>
        <w:t>algorithms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LCSk,</w:t>
      </w:r>
      <w:r>
        <w:rPr>
          <w:spacing w:val="-13"/>
        </w:rPr>
        <w:t xml:space="preserve"> </w:t>
      </w:r>
      <w:r>
        <w:t>being</w:t>
      </w:r>
      <w:r>
        <w:rPr>
          <w:spacing w:val="-14"/>
        </w:rPr>
        <w:t xml:space="preserve"> </w:t>
      </w:r>
      <w:r>
        <w:t>non-trivial</w:t>
      </w:r>
      <w:r>
        <w:rPr>
          <w:spacing w:val="-13"/>
        </w:rPr>
        <w:t xml:space="preserve"> </w:t>
      </w:r>
      <w:r>
        <w:t>incar- nations</w:t>
      </w:r>
      <w:r>
        <w:rPr>
          <w:spacing w:val="-1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major</w:t>
      </w:r>
      <w:r>
        <w:rPr>
          <w:spacing w:val="-18"/>
        </w:rPr>
        <w:t xml:space="preserve"> </w:t>
      </w:r>
      <w:r>
        <w:t>concepts</w:t>
      </w:r>
      <w:r>
        <w:rPr>
          <w:spacing w:val="-18"/>
        </w:rPr>
        <w:t xml:space="preserve"> </w:t>
      </w:r>
      <w:r>
        <w:t>known</w:t>
      </w:r>
      <w:r>
        <w:rPr>
          <w:spacing w:val="-18"/>
        </w:rPr>
        <w:t xml:space="preserve"> </w:t>
      </w:r>
      <w:r>
        <w:t>from</w:t>
      </w:r>
      <w:r>
        <w:rPr>
          <w:spacing w:val="-18"/>
        </w:rPr>
        <w:t xml:space="preserve"> </w:t>
      </w:r>
      <w:r>
        <w:t>LCS</w:t>
      </w:r>
      <w:r>
        <w:rPr>
          <w:spacing w:val="-18"/>
        </w:rPr>
        <w:t xml:space="preserve"> </w:t>
      </w:r>
      <w:r>
        <w:t>research</w:t>
      </w:r>
      <w:r>
        <w:rPr>
          <w:spacing w:val="-19"/>
        </w:rPr>
        <w:t xml:space="preserve"> </w:t>
      </w:r>
      <w:r>
        <w:t>(dynamic</w:t>
      </w:r>
      <w:r>
        <w:rPr>
          <w:spacing w:val="-18"/>
        </w:rPr>
        <w:t xml:space="preserve"> </w:t>
      </w:r>
      <w:r>
        <w:t>programming, sparse</w:t>
      </w:r>
      <w:r>
        <w:rPr>
          <w:spacing w:val="-13"/>
        </w:rPr>
        <w:t xml:space="preserve"> </w:t>
      </w:r>
      <w:r>
        <w:t>dynamic</w:t>
      </w:r>
      <w:r>
        <w:rPr>
          <w:spacing w:val="-12"/>
        </w:rPr>
        <w:t xml:space="preserve"> </w:t>
      </w:r>
      <w:r>
        <w:t>programming,</w:t>
      </w:r>
      <w:r>
        <w:rPr>
          <w:spacing w:val="-10"/>
        </w:rPr>
        <w:t xml:space="preserve"> </w:t>
      </w:r>
      <w:r>
        <w:t>tabulation).</w:t>
      </w:r>
      <w:r>
        <w:rPr>
          <w:spacing w:val="16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algorithms</w:t>
      </w:r>
      <w:r>
        <w:rPr>
          <w:spacing w:val="-12"/>
        </w:rPr>
        <w:t xml:space="preserve"> </w:t>
      </w:r>
      <w:r>
        <w:t>make</w:t>
      </w:r>
      <w:r>
        <w:rPr>
          <w:spacing w:val="-12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linear- time</w:t>
      </w:r>
      <w:r>
        <w:rPr>
          <w:spacing w:val="-33"/>
        </w:rPr>
        <w:t xml:space="preserve"> </w:t>
      </w:r>
      <w:r>
        <w:t>and</w:t>
      </w:r>
      <w:r>
        <w:rPr>
          <w:spacing w:val="-32"/>
        </w:rPr>
        <w:t xml:space="preserve"> </w:t>
      </w:r>
      <w:r>
        <w:t>linear-space</w:t>
      </w:r>
      <w:r>
        <w:rPr>
          <w:spacing w:val="-32"/>
        </w:rPr>
        <w:t xml:space="preserve"> </w:t>
      </w:r>
      <w:r>
        <w:t>preprocessing</w:t>
      </w:r>
      <w:r>
        <w:rPr>
          <w:spacing w:val="-32"/>
        </w:rPr>
        <w:t xml:space="preserve"> </w:t>
      </w:r>
      <w:r>
        <w:t>finding</w:t>
      </w:r>
      <w:r>
        <w:rPr>
          <w:spacing w:val="-32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occurrences</w:t>
      </w:r>
      <w:r>
        <w:rPr>
          <w:spacing w:val="-32"/>
        </w:rPr>
        <w:t xml:space="preserve"> </w:t>
      </w:r>
      <w:r>
        <w:t>of</w:t>
      </w:r>
      <w:r>
        <w:rPr>
          <w:spacing w:val="-32"/>
        </w:rPr>
        <w:t xml:space="preserve"> </w:t>
      </w:r>
      <w:r>
        <w:t>all</w:t>
      </w:r>
      <w:r>
        <w:rPr>
          <w:spacing w:val="-32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substrings</w:t>
      </w:r>
      <w:r>
        <w:rPr>
          <w:spacing w:val="-32"/>
        </w:rPr>
        <w:t xml:space="preserve"> </w:t>
      </w:r>
      <w:r>
        <w:rPr>
          <w:spacing w:val="-6"/>
        </w:rPr>
        <w:t xml:space="preserve">of </w:t>
      </w:r>
      <w:r>
        <w:t>length</w:t>
      </w:r>
      <w:r>
        <w:rPr>
          <w:spacing w:val="10"/>
        </w:rPr>
        <w:t xml:space="preserve"> </w:t>
      </w:r>
      <w:r>
        <w:t>k</w:t>
      </w:r>
      <w:r>
        <w:rPr>
          <w:spacing w:val="11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one</w:t>
      </w:r>
      <w:r>
        <w:rPr>
          <w:spacing w:val="11"/>
        </w:rPr>
        <w:t xml:space="preserve"> </w:t>
      </w:r>
      <w:r>
        <w:t>sequence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other</w:t>
      </w:r>
      <w:r>
        <w:rPr>
          <w:spacing w:val="10"/>
        </w:rPr>
        <w:t xml:space="preserve"> </w:t>
      </w:r>
      <w:r>
        <w:t>sequence.</w:t>
      </w:r>
    </w:p>
    <w:p w14:paraId="5226F81F">
      <w:pPr>
        <w:spacing w:after="0" w:line="213" w:lineRule="auto"/>
        <w:jc w:val="both"/>
        <w:sectPr>
          <w:pgSz w:w="11910" w:h="16840"/>
          <w:pgMar w:top="1320" w:right="1320" w:bottom="900" w:left="1320" w:header="0" w:footer="701" w:gutter="0"/>
          <w:cols w:space="720" w:num="1"/>
        </w:sectPr>
      </w:pPr>
    </w:p>
    <w:p w14:paraId="4291DB29">
      <w:pPr>
        <w:pStyle w:val="2"/>
        <w:spacing w:before="157"/>
        <w:rPr>
          <w:rFonts w:ascii="Georgia"/>
        </w:rPr>
      </w:pPr>
      <w:r>
        <w:rPr>
          <w:rFonts w:ascii="Georgia"/>
        </w:rPr>
        <w:t>References</w:t>
      </w:r>
    </w:p>
    <w:p w14:paraId="6F69A716">
      <w:pPr>
        <w:pStyle w:val="10"/>
        <w:numPr>
          <w:ilvl w:val="0"/>
          <w:numId w:val="5"/>
        </w:numPr>
        <w:tabs>
          <w:tab w:val="left" w:pos="487"/>
        </w:tabs>
        <w:spacing w:before="269" w:after="0" w:line="213" w:lineRule="auto"/>
        <w:ind w:left="486" w:right="117" w:hanging="367"/>
        <w:jc w:val="both"/>
        <w:rPr>
          <w:sz w:val="24"/>
        </w:rPr>
      </w:pPr>
      <w:bookmarkStart w:id="29" w:name="_bookmark0"/>
      <w:bookmarkEnd w:id="29"/>
      <w:bookmarkStart w:id="30" w:name="_bookmark0"/>
      <w:bookmarkEnd w:id="30"/>
      <w:r>
        <w:rPr>
          <w:sz w:val="24"/>
        </w:rPr>
        <w:t>Paul</w:t>
      </w:r>
      <w:r>
        <w:rPr>
          <w:spacing w:val="-23"/>
          <w:sz w:val="24"/>
        </w:rPr>
        <w:t xml:space="preserve"> </w:t>
      </w:r>
      <w:r>
        <w:rPr>
          <w:sz w:val="24"/>
        </w:rPr>
        <w:t>Bouman,</w:t>
      </w:r>
      <w:r>
        <w:rPr>
          <w:spacing w:val="-22"/>
          <w:sz w:val="24"/>
        </w:rPr>
        <w:t xml:space="preserve"> </w:t>
      </w:r>
      <w:r>
        <w:rPr>
          <w:sz w:val="24"/>
        </w:rPr>
        <w:t>Niels</w:t>
      </w:r>
      <w:r>
        <w:rPr>
          <w:spacing w:val="-22"/>
          <w:sz w:val="24"/>
        </w:rPr>
        <w:t xml:space="preserve"> </w:t>
      </w:r>
      <w:r>
        <w:rPr>
          <w:sz w:val="24"/>
        </w:rPr>
        <w:t>Agatz,</w:t>
      </w:r>
      <w:r>
        <w:rPr>
          <w:spacing w:val="-22"/>
          <w:sz w:val="24"/>
        </w:rPr>
        <w:t xml:space="preserve">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z w:val="24"/>
        </w:rPr>
        <w:t>Marie</w:t>
      </w:r>
      <w:r>
        <w:rPr>
          <w:spacing w:val="-23"/>
          <w:sz w:val="24"/>
        </w:rPr>
        <w:t xml:space="preserve"> </w:t>
      </w:r>
      <w:r>
        <w:rPr>
          <w:sz w:val="24"/>
        </w:rPr>
        <w:t>Schmidt.</w:t>
      </w:r>
      <w:r>
        <w:rPr>
          <w:spacing w:val="-4"/>
          <w:sz w:val="24"/>
        </w:rPr>
        <w:t xml:space="preserve"> </w:t>
      </w:r>
      <w:r>
        <w:rPr>
          <w:sz w:val="24"/>
        </w:rPr>
        <w:t>Dynamic</w:t>
      </w:r>
      <w:r>
        <w:rPr>
          <w:spacing w:val="-22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23"/>
          <w:sz w:val="24"/>
        </w:rPr>
        <w:t xml:space="preserve"> </w:t>
      </w:r>
      <w:r>
        <w:rPr>
          <w:spacing w:val="-3"/>
          <w:sz w:val="24"/>
        </w:rPr>
        <w:t xml:space="preserve">approaches </w:t>
      </w:r>
      <w:r>
        <w:rPr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traveling</w:t>
      </w:r>
      <w:r>
        <w:rPr>
          <w:spacing w:val="-24"/>
          <w:sz w:val="24"/>
        </w:rPr>
        <w:t xml:space="preserve"> </w:t>
      </w:r>
      <w:r>
        <w:rPr>
          <w:sz w:val="24"/>
        </w:rPr>
        <w:t>salesman</w:t>
      </w:r>
      <w:r>
        <w:rPr>
          <w:spacing w:val="-24"/>
          <w:sz w:val="24"/>
        </w:rPr>
        <w:t xml:space="preserve"> </w:t>
      </w:r>
      <w:r>
        <w:rPr>
          <w:sz w:val="24"/>
        </w:rPr>
        <w:t>problem</w:t>
      </w:r>
      <w:r>
        <w:rPr>
          <w:spacing w:val="-25"/>
          <w:sz w:val="24"/>
        </w:rPr>
        <w:t xml:space="preserve"> </w:t>
      </w:r>
      <w:r>
        <w:rPr>
          <w:sz w:val="24"/>
        </w:rPr>
        <w:t>with</w:t>
      </w:r>
      <w:r>
        <w:rPr>
          <w:spacing w:val="-24"/>
          <w:sz w:val="24"/>
        </w:rPr>
        <w:t xml:space="preserve"> </w:t>
      </w:r>
      <w:r>
        <w:rPr>
          <w:sz w:val="24"/>
        </w:rPr>
        <w:t>drone.</w:t>
      </w:r>
      <w:r>
        <w:rPr>
          <w:spacing w:val="-7"/>
          <w:sz w:val="24"/>
        </w:rPr>
        <w:t xml:space="preserve"> </w:t>
      </w:r>
      <w:r>
        <w:rPr>
          <w:sz w:val="24"/>
          <w:u w:val="single"/>
        </w:rPr>
        <w:t>Networks</w:t>
      </w:r>
      <w:r>
        <w:rPr>
          <w:sz w:val="24"/>
        </w:rPr>
        <w:t>,</w:t>
      </w:r>
      <w:r>
        <w:rPr>
          <w:spacing w:val="-23"/>
          <w:sz w:val="24"/>
        </w:rPr>
        <w:t xml:space="preserve"> </w:t>
      </w:r>
      <w:r>
        <w:rPr>
          <w:sz w:val="24"/>
        </w:rPr>
        <w:t>72(4):528–542,</w:t>
      </w:r>
      <w:r>
        <w:rPr>
          <w:spacing w:val="-24"/>
          <w:sz w:val="24"/>
        </w:rPr>
        <w:t xml:space="preserve"> </w:t>
      </w:r>
      <w:r>
        <w:rPr>
          <w:sz w:val="24"/>
        </w:rPr>
        <w:t>December 2018.</w:t>
      </w:r>
    </w:p>
    <w:p w14:paraId="5281D17C">
      <w:pPr>
        <w:pStyle w:val="10"/>
        <w:numPr>
          <w:ilvl w:val="0"/>
          <w:numId w:val="5"/>
        </w:numPr>
        <w:tabs>
          <w:tab w:val="left" w:pos="487"/>
        </w:tabs>
        <w:spacing w:before="201" w:after="0" w:line="213" w:lineRule="auto"/>
        <w:ind w:left="486" w:right="118" w:hanging="367"/>
        <w:jc w:val="both"/>
        <w:rPr>
          <w:sz w:val="24"/>
        </w:rPr>
      </w:pPr>
      <w:bookmarkStart w:id="31" w:name="_bookmark1"/>
      <w:bookmarkEnd w:id="31"/>
      <w:bookmarkStart w:id="32" w:name="_bookmark1"/>
      <w:bookmarkEnd w:id="32"/>
      <w:r>
        <w:rPr>
          <w:sz w:val="24"/>
        </w:rPr>
        <w:t xml:space="preserve">Johan M. M. </w:t>
      </w:r>
      <w:r>
        <w:rPr>
          <w:spacing w:val="-5"/>
          <w:sz w:val="24"/>
        </w:rPr>
        <w:t xml:space="preserve">van </w:t>
      </w:r>
      <w:r>
        <w:rPr>
          <w:sz w:val="24"/>
        </w:rPr>
        <w:t xml:space="preserve">Rooij, Hans L. Bodlaender, Erik Jan </w:t>
      </w:r>
      <w:r>
        <w:rPr>
          <w:spacing w:val="-5"/>
          <w:sz w:val="24"/>
        </w:rPr>
        <w:t xml:space="preserve">van </w:t>
      </w:r>
      <w:r>
        <w:rPr>
          <w:sz w:val="24"/>
        </w:rPr>
        <w:t xml:space="preserve">Leeuwen, Peter Ross- manith, and Martin Vatshelle. </w:t>
      </w:r>
      <w:r>
        <w:rPr>
          <w:spacing w:val="-5"/>
          <w:sz w:val="24"/>
        </w:rPr>
        <w:t xml:space="preserve">Fast </w:t>
      </w:r>
      <w:r>
        <w:rPr>
          <w:sz w:val="24"/>
        </w:rPr>
        <w:t xml:space="preserve">Dynamic Programming on Graph Decomposi- tions. </w:t>
      </w:r>
      <w:r>
        <w:rPr>
          <w:sz w:val="24"/>
          <w:u w:val="single"/>
        </w:rPr>
        <w:t>arXiv:1806.01667 [cs]</w:t>
      </w:r>
      <w:r>
        <w:rPr>
          <w:sz w:val="24"/>
        </w:rPr>
        <w:t>, June 2018. arXiv:</w:t>
      </w:r>
      <w:r>
        <w:rPr>
          <w:spacing w:val="44"/>
          <w:sz w:val="24"/>
        </w:rPr>
        <w:t xml:space="preserve"> </w:t>
      </w:r>
      <w:r>
        <w:rPr>
          <w:sz w:val="24"/>
        </w:rPr>
        <w:t>1806.01667.</w:t>
      </w:r>
    </w:p>
    <w:p w14:paraId="628B7EDD">
      <w:pPr>
        <w:pStyle w:val="10"/>
        <w:numPr>
          <w:ilvl w:val="0"/>
          <w:numId w:val="5"/>
        </w:numPr>
        <w:tabs>
          <w:tab w:val="left" w:pos="487"/>
        </w:tabs>
        <w:spacing w:before="202" w:after="0" w:line="213" w:lineRule="auto"/>
        <w:ind w:left="486" w:right="118" w:hanging="367"/>
        <w:jc w:val="both"/>
        <w:rPr>
          <w:sz w:val="24"/>
        </w:rPr>
      </w:pPr>
      <w:bookmarkStart w:id="33" w:name="_bookmark2"/>
      <w:bookmarkEnd w:id="33"/>
      <w:bookmarkStart w:id="34" w:name="_bookmark2"/>
      <w:bookmarkEnd w:id="34"/>
      <w:r>
        <w:rPr>
          <w:sz w:val="24"/>
        </w:rPr>
        <w:t xml:space="preserve">Dimitri </w:t>
      </w:r>
      <w:r>
        <w:rPr>
          <w:spacing w:val="-10"/>
          <w:sz w:val="24"/>
        </w:rPr>
        <w:t xml:space="preserve">P. </w:t>
      </w:r>
      <w:r>
        <w:rPr>
          <w:sz w:val="24"/>
        </w:rPr>
        <w:t xml:space="preserve">Bertsekas. Robust shortest path planning and semicontractive dynamic programming: Robust Shortest Path Planning. </w:t>
      </w:r>
      <w:r>
        <w:rPr>
          <w:spacing w:val="-4"/>
          <w:sz w:val="24"/>
          <w:u w:val="single"/>
        </w:rPr>
        <w:t xml:space="preserve">Naval </w:t>
      </w:r>
      <w:r>
        <w:rPr>
          <w:sz w:val="24"/>
          <w:u w:val="single"/>
        </w:rPr>
        <w:t>Research Logistics (NRL)</w:t>
      </w:r>
      <w:r>
        <w:rPr>
          <w:sz w:val="24"/>
        </w:rPr>
        <w:t xml:space="preserve">, 66(1):15–37, </w:t>
      </w:r>
      <w:r>
        <w:rPr>
          <w:spacing w:val="-3"/>
          <w:sz w:val="24"/>
        </w:rPr>
        <w:t>February</w:t>
      </w:r>
      <w:r>
        <w:rPr>
          <w:spacing w:val="33"/>
          <w:sz w:val="24"/>
        </w:rPr>
        <w:t xml:space="preserve"> </w:t>
      </w:r>
      <w:r>
        <w:rPr>
          <w:sz w:val="24"/>
        </w:rPr>
        <w:t>2019.</w:t>
      </w:r>
    </w:p>
    <w:p w14:paraId="6A30BB88">
      <w:pPr>
        <w:pStyle w:val="10"/>
        <w:numPr>
          <w:ilvl w:val="0"/>
          <w:numId w:val="5"/>
        </w:numPr>
        <w:tabs>
          <w:tab w:val="left" w:pos="487"/>
        </w:tabs>
        <w:spacing w:before="201" w:after="0" w:line="213" w:lineRule="auto"/>
        <w:ind w:left="486" w:right="118" w:hanging="367"/>
        <w:jc w:val="both"/>
        <w:rPr>
          <w:sz w:val="24"/>
        </w:rPr>
      </w:pPr>
      <w:bookmarkStart w:id="35" w:name="_bookmark3"/>
      <w:bookmarkEnd w:id="35"/>
      <w:bookmarkStart w:id="36" w:name="_bookmark3"/>
      <w:bookmarkEnd w:id="36"/>
      <w:r>
        <w:rPr>
          <w:sz w:val="24"/>
        </w:rPr>
        <w:t xml:space="preserve">Konstantinos Koiliaris and Chao Xu. Subset Sum Made Simple. </w:t>
      </w:r>
      <w:r>
        <w:rPr>
          <w:sz w:val="24"/>
          <w:u w:val="single"/>
        </w:rPr>
        <w:t>arXiv:1807.08248 [cs]</w:t>
      </w:r>
      <w:r>
        <w:rPr>
          <w:sz w:val="24"/>
        </w:rPr>
        <w:t>, July 2018. arXiv:</w:t>
      </w:r>
      <w:r>
        <w:rPr>
          <w:spacing w:val="57"/>
          <w:sz w:val="24"/>
        </w:rPr>
        <w:t xml:space="preserve"> </w:t>
      </w:r>
      <w:r>
        <w:rPr>
          <w:sz w:val="24"/>
        </w:rPr>
        <w:t>1807.08248.</w:t>
      </w:r>
    </w:p>
    <w:p w14:paraId="46937A83">
      <w:pPr>
        <w:pStyle w:val="10"/>
        <w:numPr>
          <w:ilvl w:val="0"/>
          <w:numId w:val="5"/>
        </w:numPr>
        <w:tabs>
          <w:tab w:val="left" w:pos="487"/>
        </w:tabs>
        <w:spacing w:before="201" w:after="0" w:line="213" w:lineRule="auto"/>
        <w:ind w:left="486" w:right="118" w:hanging="367"/>
        <w:jc w:val="both"/>
        <w:rPr>
          <w:sz w:val="24"/>
        </w:rPr>
      </w:pPr>
      <w:bookmarkStart w:id="37" w:name="_bookmark4"/>
      <w:bookmarkEnd w:id="37"/>
      <w:bookmarkStart w:id="38" w:name="_bookmark4"/>
      <w:bookmarkEnd w:id="38"/>
      <w:r>
        <w:rPr>
          <w:sz w:val="24"/>
        </w:rPr>
        <w:t>Yunpeng</w:t>
      </w:r>
      <w:r>
        <w:rPr>
          <w:spacing w:val="-17"/>
          <w:sz w:val="24"/>
        </w:rPr>
        <w:t xml:space="preserve"> </w:t>
      </w:r>
      <w:r>
        <w:rPr>
          <w:sz w:val="24"/>
        </w:rPr>
        <w:t>Li.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new</w:t>
      </w:r>
      <w:r>
        <w:rPr>
          <w:spacing w:val="-16"/>
          <w:sz w:val="24"/>
        </w:rPr>
        <w:t xml:space="preserve"> </w:t>
      </w:r>
      <w:r>
        <w:rPr>
          <w:sz w:val="24"/>
        </w:rPr>
        <w:t>exact</w:t>
      </w:r>
      <w:r>
        <w:rPr>
          <w:spacing w:val="-17"/>
          <w:sz w:val="24"/>
        </w:rPr>
        <w:t xml:space="preserve"> </w:t>
      </w:r>
      <w:r>
        <w:rPr>
          <w:sz w:val="24"/>
        </w:rPr>
        <w:t>algorithm</w:t>
      </w:r>
      <w:r>
        <w:rPr>
          <w:spacing w:val="-16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traveling</w:t>
      </w:r>
      <w:r>
        <w:rPr>
          <w:spacing w:val="-17"/>
          <w:sz w:val="24"/>
        </w:rPr>
        <w:t xml:space="preserve"> </w:t>
      </w:r>
      <w:r>
        <w:rPr>
          <w:sz w:val="24"/>
        </w:rPr>
        <w:t>salesman</w:t>
      </w:r>
      <w:r>
        <w:rPr>
          <w:spacing w:val="-16"/>
          <w:sz w:val="24"/>
        </w:rPr>
        <w:t xml:space="preserve"> </w:t>
      </w:r>
      <w:r>
        <w:rPr>
          <w:sz w:val="24"/>
        </w:rPr>
        <w:t>problem</w:t>
      </w:r>
      <w:r>
        <w:rPr>
          <w:spacing w:val="-16"/>
          <w:sz w:val="24"/>
        </w:rPr>
        <w:t xml:space="preserve"> </w:t>
      </w:r>
      <w:r>
        <w:rPr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z w:val="24"/>
        </w:rPr>
        <w:t>time</w:t>
      </w:r>
      <w:r>
        <w:rPr>
          <w:spacing w:val="-16"/>
          <w:sz w:val="24"/>
        </w:rPr>
        <w:t xml:space="preserve"> </w:t>
      </w:r>
      <w:r>
        <w:rPr>
          <w:spacing w:val="-3"/>
          <w:sz w:val="24"/>
        </w:rPr>
        <w:t xml:space="preserve">com- </w:t>
      </w:r>
      <w:r>
        <w:rPr>
          <w:sz w:val="24"/>
        </w:rPr>
        <w:t xml:space="preserve">plexity </w:t>
      </w:r>
      <w:r>
        <w:rPr>
          <w:spacing w:val="-3"/>
          <w:sz w:val="24"/>
        </w:rPr>
        <w:t xml:space="preserve">interval </w:t>
      </w:r>
      <w:r>
        <w:rPr>
          <w:rFonts w:ascii="Tahoma" w:hAnsi="Tahoma"/>
          <w:spacing w:val="2"/>
          <w:sz w:val="24"/>
        </w:rPr>
        <w:t>(</w:t>
      </w:r>
      <w:r>
        <w:rPr>
          <w:rFonts w:ascii="Georgia" w:hAnsi="Georgia"/>
          <w:i/>
          <w:spacing w:val="2"/>
          <w:sz w:val="24"/>
        </w:rPr>
        <w:t>O</w:t>
      </w:r>
      <w:r>
        <w:rPr>
          <w:rFonts w:ascii="Tahoma" w:hAnsi="Tahoma"/>
          <w:spacing w:val="2"/>
          <w:sz w:val="24"/>
        </w:rPr>
        <w:t>(</w:t>
      </w:r>
      <w:r>
        <w:rPr>
          <w:rFonts w:ascii="Georgia" w:hAnsi="Georgia"/>
          <w:i/>
          <w:spacing w:val="2"/>
          <w:sz w:val="24"/>
        </w:rPr>
        <w:t>n</w:t>
      </w:r>
      <w:r>
        <w:rPr>
          <w:rFonts w:ascii="Cambria" w:hAnsi="Cambria"/>
          <w:spacing w:val="2"/>
          <w:sz w:val="24"/>
          <w:vertAlign w:val="superscript"/>
        </w:rPr>
        <w:t>4</w:t>
      </w:r>
      <w:r>
        <w:rPr>
          <w:rFonts w:ascii="Tahoma" w:hAnsi="Tahoma"/>
          <w:spacing w:val="2"/>
          <w:sz w:val="24"/>
          <w:vertAlign w:val="baseline"/>
        </w:rPr>
        <w:t>)</w:t>
      </w:r>
      <w:r>
        <w:rPr>
          <w:rFonts w:ascii="Georgia" w:hAnsi="Georgia"/>
          <w:i/>
          <w:spacing w:val="2"/>
          <w:sz w:val="24"/>
          <w:vertAlign w:val="baseline"/>
        </w:rPr>
        <w:t xml:space="preserve">, </w:t>
      </w:r>
      <w:r>
        <w:rPr>
          <w:rFonts w:ascii="Georgia" w:hAnsi="Georgia"/>
          <w:i/>
          <w:sz w:val="24"/>
          <w:vertAlign w:val="baseline"/>
        </w:rPr>
        <w:t>O</w:t>
      </w:r>
      <w:r>
        <w:rPr>
          <w:rFonts w:ascii="Tahoma" w:hAnsi="Tahoma"/>
          <w:sz w:val="24"/>
          <w:vertAlign w:val="baseline"/>
        </w:rPr>
        <w:t>(</w:t>
      </w:r>
      <w:r>
        <w:rPr>
          <w:rFonts w:ascii="Georgia" w:hAnsi="Georgia"/>
          <w:i/>
          <w:sz w:val="24"/>
          <w:vertAlign w:val="baseline"/>
        </w:rPr>
        <w:t>n</w:t>
      </w:r>
      <w:r>
        <w:rPr>
          <w:rFonts w:ascii="Cambria" w:hAnsi="Cambria"/>
          <w:sz w:val="24"/>
          <w:vertAlign w:val="superscript"/>
        </w:rPr>
        <w:t>3</w:t>
      </w:r>
      <w:bookmarkStart w:id="39" w:name="_bookmark5"/>
      <w:bookmarkEnd w:id="39"/>
      <w:r>
        <w:rPr>
          <w:rFonts w:ascii="Cambria" w:hAnsi="Cambria"/>
          <w:sz w:val="24"/>
          <w:vertAlign w:val="baseline"/>
        </w:rPr>
        <w:t xml:space="preserve"> </w:t>
      </w:r>
      <w:r>
        <w:rPr>
          <w:rFonts w:ascii="DejaVu Sans Mono" w:hAnsi="DejaVu Sans Mono"/>
          <w:i/>
          <w:sz w:val="24"/>
          <w:vertAlign w:val="baseline"/>
        </w:rPr>
        <w:t xml:space="preserve">∗ </w:t>
      </w:r>
      <w:r>
        <w:rPr>
          <w:rFonts w:ascii="Tahoma" w:hAnsi="Tahoma"/>
          <w:sz w:val="24"/>
          <w:vertAlign w:val="baseline"/>
        </w:rPr>
        <w:t>2</w:t>
      </w:r>
      <w:r>
        <w:rPr>
          <w:rFonts w:ascii="Bookman Old Style" w:hAnsi="Bookman Old Style"/>
          <w:b w:val="0"/>
          <w:i/>
          <w:sz w:val="24"/>
          <w:vertAlign w:val="superscript"/>
        </w:rPr>
        <w:t>n</w:t>
      </w:r>
      <w:r>
        <w:rPr>
          <w:rFonts w:ascii="Tahoma" w:hAnsi="Tahoma"/>
          <w:sz w:val="24"/>
          <w:vertAlign w:val="baseline"/>
        </w:rPr>
        <w:t>))</w:t>
      </w:r>
      <w:r>
        <w:rPr>
          <w:sz w:val="24"/>
          <w:vertAlign w:val="baseline"/>
        </w:rPr>
        <w:t xml:space="preserve">. </w:t>
      </w:r>
      <w:r>
        <w:rPr>
          <w:sz w:val="24"/>
          <w:u w:val="single"/>
          <w:vertAlign w:val="baseline"/>
        </w:rPr>
        <w:t>arXiv</w:t>
      </w:r>
      <w:r>
        <w:rPr>
          <w:sz w:val="24"/>
          <w:vertAlign w:val="baseline"/>
        </w:rPr>
        <w:t>, page 22,</w:t>
      </w:r>
      <w:r>
        <w:rPr>
          <w:spacing w:val="3"/>
          <w:sz w:val="24"/>
          <w:vertAlign w:val="baseline"/>
        </w:rPr>
        <w:t xml:space="preserve"> </w:t>
      </w:r>
      <w:r>
        <w:rPr>
          <w:sz w:val="24"/>
          <w:vertAlign w:val="baseline"/>
        </w:rPr>
        <w:t>2014.</w:t>
      </w:r>
    </w:p>
    <w:p w14:paraId="5E11C5B0">
      <w:pPr>
        <w:pStyle w:val="10"/>
        <w:numPr>
          <w:ilvl w:val="0"/>
          <w:numId w:val="5"/>
        </w:numPr>
        <w:tabs>
          <w:tab w:val="left" w:pos="487"/>
        </w:tabs>
        <w:spacing w:before="201" w:after="0" w:line="213" w:lineRule="auto"/>
        <w:ind w:left="486" w:right="118" w:hanging="367"/>
        <w:jc w:val="both"/>
        <w:rPr>
          <w:sz w:val="24"/>
        </w:rPr>
      </w:pPr>
      <w:r>
        <w:rPr>
          <w:sz w:val="24"/>
        </w:rPr>
        <w:t>Sebastian Deorowicz and Szymon Grabowski. Efficient algorithms for the longest common</w:t>
      </w:r>
      <w:r>
        <w:rPr>
          <w:spacing w:val="-18"/>
          <w:sz w:val="24"/>
        </w:rPr>
        <w:t xml:space="preserve"> </w:t>
      </w:r>
      <w:r>
        <w:rPr>
          <w:sz w:val="24"/>
        </w:rPr>
        <w:t>subsequence</w:t>
      </w:r>
      <w:r>
        <w:rPr>
          <w:spacing w:val="-17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rFonts w:ascii="Georgia"/>
          <w:i/>
          <w:sz w:val="24"/>
        </w:rPr>
        <w:t>k</w:t>
      </w:r>
      <w:r>
        <w:rPr>
          <w:sz w:val="24"/>
        </w:rPr>
        <w:t>-length</w:t>
      </w:r>
      <w:r>
        <w:rPr>
          <w:spacing w:val="-18"/>
          <w:sz w:val="24"/>
        </w:rPr>
        <w:t xml:space="preserve"> </w:t>
      </w:r>
      <w:r>
        <w:rPr>
          <w:sz w:val="24"/>
        </w:rPr>
        <w:t>substrings.</w:t>
      </w:r>
      <w:r>
        <w:rPr>
          <w:spacing w:val="11"/>
          <w:sz w:val="24"/>
        </w:rPr>
        <w:t xml:space="preserve"> </w:t>
      </w:r>
      <w:r>
        <w:rPr>
          <w:sz w:val="24"/>
          <w:u w:val="single"/>
        </w:rPr>
        <w:t>arXiv:1311.4552</w:t>
      </w:r>
      <w:r>
        <w:rPr>
          <w:spacing w:val="-17"/>
          <w:sz w:val="24"/>
          <w:u w:val="single"/>
        </w:rPr>
        <w:t xml:space="preserve"> </w:t>
      </w:r>
      <w:r>
        <w:rPr>
          <w:sz w:val="24"/>
          <w:u w:val="single"/>
        </w:rPr>
        <w:t>[cs]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November</w:t>
      </w:r>
      <w:r>
        <w:rPr>
          <w:spacing w:val="-17"/>
          <w:sz w:val="24"/>
        </w:rPr>
        <w:t xml:space="preserve"> </w:t>
      </w:r>
      <w:r>
        <w:rPr>
          <w:spacing w:val="-3"/>
          <w:sz w:val="24"/>
        </w:rPr>
        <w:t xml:space="preserve">2013. </w:t>
      </w:r>
      <w:r>
        <w:rPr>
          <w:sz w:val="24"/>
        </w:rPr>
        <w:t>arXiv:</w:t>
      </w:r>
      <w:r>
        <w:rPr>
          <w:spacing w:val="42"/>
          <w:sz w:val="24"/>
        </w:rPr>
        <w:t xml:space="preserve"> </w:t>
      </w:r>
      <w:r>
        <w:rPr>
          <w:sz w:val="24"/>
        </w:rPr>
        <w:t>1311.4552.</w:t>
      </w:r>
    </w:p>
    <w:sectPr>
      <w:pgSz w:w="11910" w:h="16840"/>
      <w:pgMar w:top="1260" w:right="1320" w:bottom="900" w:left="1320" w:header="0" w:footer="70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ourceHanSansCN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MMI1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R1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Roman12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ejaVu Sans Mono">
    <w:panose1 w:val="020B0609030804020204"/>
    <w:charset w:val="00"/>
    <w:family w:val="modern"/>
    <w:pitch w:val="default"/>
    <w:sig w:usb0="E60026FF" w:usb1="D200F9FB" w:usb2="02000028" w:usb3="00000000" w:csb0="600001DF" w:csb1="DFD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ookman Old Style">
    <w:altName w:val="Segoe Print"/>
    <w:panose1 w:val="02050604050505020204"/>
    <w:charset w:val="00"/>
    <w:family w:val="roman"/>
    <w:pitch w:val="default"/>
    <w:sig w:usb0="00000000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0AB9C">
    <w:pPr>
      <w:pStyle w:val="5"/>
      <w:spacing w:line="14" w:lineRule="auto"/>
      <w:ind w:left="0"/>
      <w:rPr>
        <w:sz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3549015</wp:posOffset>
              </wp:positionH>
              <wp:positionV relativeFrom="page">
                <wp:posOffset>10107295</wp:posOffset>
              </wp:positionV>
              <wp:extent cx="474345" cy="239395"/>
              <wp:effectExtent l="0" t="0" r="0" b="0"/>
              <wp:wrapNone/>
              <wp:docPr id="3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4345" cy="239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681C41">
                          <w:pPr>
                            <w:pStyle w:val="5"/>
                            <w:spacing w:before="37"/>
                            <w:ind w:left="20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left:279.45pt;margin-top:795.85pt;height:18.85pt;width:37.35pt;mso-position-horizontal-relative:page;mso-position-vertical-relative:page;z-index:-251657216;mso-width-relative:page;mso-height-relative:page;" filled="f" stroked="f" coordsize="21600,21600" o:gfxdata="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kCF2PbAAAADQEAAA8AAAAAAAAAAQAgAAAAIgAAAGRycy9kb3ducmV2LnhtbFBL&#10;AQIUABQAAAAIAIdO4kBBAtqYugEAAHEDAAAOAAAAAAAAAAEAIAAAACo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681C41">
                    <w:pPr>
                      <w:pStyle w:val="5"/>
                      <w:spacing w:before="37"/>
                      <w:ind w:left="20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[%1]"/>
      <w:lvlJc w:val="left"/>
      <w:pPr>
        <w:ind w:left="486" w:hanging="367"/>
        <w:jc w:val="left"/>
      </w:pPr>
      <w:rPr>
        <w:rFonts w:hint="default" w:ascii="Palatino Linotype" w:hAnsi="Palatino Linotype" w:eastAsia="Palatino Linotype" w:cs="Palatino Linotype"/>
        <w:w w:val="88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358" w:hanging="367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237" w:hanging="367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115" w:hanging="367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994" w:hanging="367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872" w:hanging="367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751" w:hanging="367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629" w:hanging="367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508" w:hanging="367"/>
      </w:pPr>
      <w:rPr>
        <w:rFonts w:hint="default"/>
        <w:lang w:val="zh-CN" w:eastAsia="zh-CN" w:bidi="zh-CN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17" w:hanging="302"/>
        <w:jc w:val="left"/>
      </w:pPr>
      <w:rPr>
        <w:rFonts w:hint="default" w:ascii="Palatino Linotype" w:hAnsi="Palatino Linotype" w:eastAsia="Palatino Linotype" w:cs="Palatino Linotype"/>
        <w:w w:val="101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574" w:hanging="302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429" w:hanging="302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283" w:hanging="302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138" w:hanging="302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992" w:hanging="302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847" w:hanging="302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701" w:hanging="302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556" w:hanging="302"/>
      </w:pPr>
      <w:rPr>
        <w:rFonts w:hint="default"/>
        <w:lang w:val="zh-CN" w:eastAsia="zh-CN" w:bidi="zh-CN"/>
      </w:rPr>
    </w:lvl>
  </w:abstractNum>
  <w:abstractNum w:abstractNumId="2">
    <w:nsid w:val="CF092B84"/>
    <w:multiLevelType w:val="multilevel"/>
    <w:tmpl w:val="CF092B84"/>
    <w:lvl w:ilvl="0" w:tentative="0">
      <w:start w:val="2"/>
      <w:numFmt w:val="decimal"/>
      <w:lvlText w:val="%1"/>
      <w:lvlJc w:val="left"/>
      <w:pPr>
        <w:ind w:left="819" w:hanging="700"/>
        <w:jc w:val="left"/>
      </w:pPr>
      <w:rPr>
        <w:rFonts w:hint="default"/>
        <w:lang w:val="zh-CN" w:eastAsia="zh-CN" w:bidi="zh-CN"/>
      </w:rPr>
    </w:lvl>
    <w:lvl w:ilvl="1" w:tentative="0">
      <w:start w:val="1"/>
      <w:numFmt w:val="decimal"/>
      <w:lvlText w:val="%1.%2"/>
      <w:lvlJc w:val="left"/>
      <w:pPr>
        <w:ind w:left="819" w:hanging="700"/>
        <w:jc w:val="left"/>
      </w:pPr>
      <w:rPr>
        <w:rFonts w:hint="default" w:ascii="Georgia" w:hAnsi="Georgia" w:eastAsia="Georgia" w:cs="Georgia"/>
        <w:b/>
        <w:bCs/>
        <w:w w:val="102"/>
        <w:sz w:val="28"/>
        <w:szCs w:val="28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717" w:hanging="302"/>
      </w:pPr>
      <w:rPr>
        <w:rFonts w:hint="default" w:ascii="Palatino Linotype" w:hAnsi="Palatino Linotype" w:eastAsia="Palatino Linotype" w:cs="Palatino Linotype"/>
        <w:w w:val="125"/>
        <w:sz w:val="24"/>
        <w:szCs w:val="24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1875" w:hanging="302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2931" w:hanging="302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3987" w:hanging="302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042" w:hanging="302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098" w:hanging="302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154" w:hanging="302"/>
      </w:pPr>
      <w:rPr>
        <w:rFonts w:hint="default"/>
        <w:lang w:val="zh-CN" w:eastAsia="zh-CN" w:bidi="zh-CN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658" w:hanging="539"/>
        <w:jc w:val="left"/>
      </w:pPr>
      <w:rPr>
        <w:rFonts w:hint="default" w:ascii="Georgia" w:hAnsi="Georgia" w:eastAsia="Georgia" w:cs="Georgia"/>
        <w:b/>
        <w:bCs/>
        <w:w w:val="116"/>
        <w:sz w:val="34"/>
        <w:szCs w:val="3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717" w:hanging="302"/>
      </w:pPr>
      <w:rPr>
        <w:rFonts w:hint="default" w:ascii="Palatino Linotype" w:hAnsi="Palatino Linotype" w:eastAsia="Palatino Linotype" w:cs="Palatino Linotype"/>
        <w:w w:val="125"/>
        <w:sz w:val="24"/>
        <w:szCs w:val="24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870" w:hanging="302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1021" w:hanging="302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1171" w:hanging="302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1322" w:hanging="302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1472" w:hanging="302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1623" w:hanging="302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1774" w:hanging="302"/>
      </w:pPr>
      <w:rPr>
        <w:rFonts w:hint="default"/>
        <w:lang w:val="zh-CN" w:eastAsia="zh-CN" w:bidi="zh-CN"/>
      </w:rPr>
    </w:lvl>
  </w:abstractNum>
  <w:abstractNum w:abstractNumId="4">
    <w:nsid w:val="59ADCABA"/>
    <w:multiLevelType w:val="multilevel"/>
    <w:tmpl w:val="59ADCABA"/>
    <w:lvl w:ilvl="0" w:tentative="0">
      <w:start w:val="4"/>
      <w:numFmt w:val="decimal"/>
      <w:lvlText w:val="%1"/>
      <w:lvlJc w:val="left"/>
      <w:pPr>
        <w:ind w:left="819" w:hanging="700"/>
        <w:jc w:val="left"/>
      </w:pPr>
      <w:rPr>
        <w:rFonts w:hint="default"/>
        <w:lang w:val="zh-CN" w:eastAsia="zh-CN" w:bidi="zh-CN"/>
      </w:rPr>
    </w:lvl>
    <w:lvl w:ilvl="1" w:tentative="0">
      <w:start w:val="1"/>
      <w:numFmt w:val="decimal"/>
      <w:lvlText w:val="%1.%2"/>
      <w:lvlJc w:val="left"/>
      <w:pPr>
        <w:ind w:left="819" w:hanging="700"/>
        <w:jc w:val="left"/>
      </w:pPr>
      <w:rPr>
        <w:rFonts w:hint="default" w:ascii="Georgia" w:hAnsi="Georgia" w:eastAsia="Georgia" w:cs="Georgia"/>
        <w:b/>
        <w:bCs/>
        <w:w w:val="100"/>
        <w:sz w:val="28"/>
        <w:szCs w:val="28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717" w:hanging="302"/>
      </w:pPr>
      <w:rPr>
        <w:rFonts w:hint="default" w:ascii="Palatino Linotype" w:hAnsi="Palatino Linotype" w:eastAsia="Palatino Linotype" w:cs="Palatino Linotype"/>
        <w:w w:val="125"/>
        <w:sz w:val="24"/>
        <w:szCs w:val="24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696" w:hanging="302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635" w:hanging="302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573" w:hanging="302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512" w:hanging="302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450" w:hanging="302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388" w:hanging="302"/>
      </w:pPr>
      <w:rPr>
        <w:rFonts w:hint="default"/>
        <w:lang w:val="zh-CN" w:eastAsia="zh-CN" w:bidi="zh-CN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k4OTIzNzYwNzQxZGI4NGI5MjA2NDE4NGY4NjI2NTQifQ=="/>
  </w:docVars>
  <w:rsids>
    <w:rsidRoot w:val="00000000"/>
    <w:rsid w:val="065F1959"/>
    <w:rsid w:val="0A046969"/>
    <w:rsid w:val="0C542ABD"/>
    <w:rsid w:val="0DE040BF"/>
    <w:rsid w:val="0F2B7BE8"/>
    <w:rsid w:val="15B91986"/>
    <w:rsid w:val="1AFF1A15"/>
    <w:rsid w:val="22333EAB"/>
    <w:rsid w:val="28167DD4"/>
    <w:rsid w:val="3F260711"/>
    <w:rsid w:val="490718A9"/>
    <w:rsid w:val="4CD219FC"/>
    <w:rsid w:val="544D2950"/>
    <w:rsid w:val="55730A2A"/>
    <w:rsid w:val="5FC102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Palatino Linotype" w:hAnsi="Palatino Linotype" w:eastAsia="Palatino Linotype" w:cs="Palatino Linotype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ind w:left="120"/>
      <w:outlineLvl w:val="1"/>
    </w:pPr>
    <w:rPr>
      <w:rFonts w:ascii="Microsoft JhengHei" w:hAnsi="Microsoft JhengHei" w:eastAsia="Microsoft JhengHei" w:cs="Microsoft JhengHei"/>
      <w:b/>
      <w:bCs/>
      <w:sz w:val="34"/>
      <w:szCs w:val="34"/>
      <w:lang w:val="zh-CN" w:eastAsia="zh-CN" w:bidi="zh-CN"/>
    </w:rPr>
  </w:style>
  <w:style w:type="paragraph" w:styleId="3">
    <w:name w:val="heading 2"/>
    <w:basedOn w:val="1"/>
    <w:next w:val="1"/>
    <w:qFormat/>
    <w:uiPriority w:val="1"/>
    <w:pPr>
      <w:spacing w:before="199"/>
      <w:ind w:left="819" w:hanging="700"/>
      <w:outlineLvl w:val="2"/>
    </w:pPr>
    <w:rPr>
      <w:rFonts w:ascii="Microsoft JhengHei" w:hAnsi="Microsoft JhengHei" w:eastAsia="Microsoft JhengHei" w:cs="Microsoft JhengHei"/>
      <w:b/>
      <w:bCs/>
      <w:sz w:val="28"/>
      <w:szCs w:val="28"/>
      <w:lang w:val="zh-CN" w:eastAsia="zh-CN" w:bidi="zh-CN"/>
    </w:rPr>
  </w:style>
  <w:style w:type="paragraph" w:styleId="4">
    <w:name w:val="heading 3"/>
    <w:basedOn w:val="1"/>
    <w:next w:val="1"/>
    <w:qFormat/>
    <w:uiPriority w:val="1"/>
    <w:pPr>
      <w:spacing w:before="146"/>
      <w:ind w:left="118" w:right="2769"/>
      <w:jc w:val="center"/>
      <w:outlineLvl w:val="3"/>
    </w:pPr>
    <w:rPr>
      <w:rFonts w:ascii="Microsoft JhengHei" w:hAnsi="Microsoft JhengHei" w:eastAsia="Microsoft JhengHei" w:cs="Microsoft JhengHei"/>
      <w:sz w:val="28"/>
      <w:szCs w:val="28"/>
      <w:lang w:val="zh-CN" w:eastAsia="zh-CN" w:bidi="zh-CN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717"/>
    </w:pPr>
    <w:rPr>
      <w:rFonts w:ascii="Palatino Linotype" w:hAnsi="Palatino Linotype" w:eastAsia="Palatino Linotype" w:cs="Palatino Linotype"/>
      <w:sz w:val="24"/>
      <w:szCs w:val="24"/>
      <w:lang w:val="zh-CN" w:eastAsia="zh-CN" w:bidi="zh-CN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21"/>
      <w:ind w:left="717" w:hanging="303"/>
    </w:pPr>
    <w:rPr>
      <w:rFonts w:ascii="Palatino Linotype" w:hAnsi="Palatino Linotype" w:eastAsia="Palatino Linotype" w:cs="Palatino Linotype"/>
      <w:lang w:val="zh-CN" w:eastAsia="zh-CN" w:bidi="zh-CN"/>
    </w:rPr>
  </w:style>
  <w:style w:type="paragraph" w:customStyle="1" w:styleId="11">
    <w:name w:val="Table Paragraph"/>
    <w:basedOn w:val="1"/>
    <w:qFormat/>
    <w:uiPriority w:val="1"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1565</Words>
  <Characters>4544</Characters>
  <TotalTime>17</TotalTime>
  <ScaleCrop>false</ScaleCrop>
  <LinksUpToDate>false</LinksUpToDate>
  <CharactersWithSpaces>5240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2021-11-12T01:20:00Z</dcterms:created>
  <dc:creator>36560</dc:creator>
  <cp:lastModifiedBy>王涛</cp:lastModifiedBy>
  <dcterms:modified xsi:type="dcterms:W3CDTF">2025-05-06T07:50:36Z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2019-11-02T00:00:00Z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2021-11-12T00:00:00Z</vt:filetime>
  </property>
  <property fmtid="{D5CDD505-2E9C-101B-9397-08002B2CF9AE}" pid="5" name="KSOProductBuildVer">
    <vt:lpwstr>2052-12.1.0.20784</vt:lpwstr>
  </property>
  <property fmtid="{D5CDD505-2E9C-101B-9397-08002B2CF9AE}" pid="6" name="ICV">
    <vt:lpwstr>2ED9DFE10DC8438D94FF09D4C25A6D43_13</vt:lpwstr>
  </property>
</Properties>
</file>